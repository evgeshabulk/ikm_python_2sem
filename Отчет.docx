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288"/>
        <w:gridCol w:w="4410"/>
      </w:tblGrid>
      <w:tr w14:paraId="39472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46" w:type="dxa"/>
            <w:gridSpan w:val="3"/>
          </w:tcPr>
          <w:p w14:paraId="3DB3E439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МИНОБРНАУКИ РОССИИ</w:t>
            </w:r>
          </w:p>
        </w:tc>
      </w:tr>
      <w:tr w14:paraId="28C98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5" w:hRule="atLeast"/>
        </w:trPr>
        <w:tc>
          <w:tcPr>
            <w:tcW w:w="8946" w:type="dxa"/>
            <w:gridSpan w:val="3"/>
          </w:tcPr>
          <w:p w14:paraId="5B7C6DA5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Федеральное государственное автономное </w:t>
            </w:r>
          </w:p>
          <w:p w14:paraId="63F1204A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образовательное учреждение высшего образования</w:t>
            </w:r>
          </w:p>
          <w:p w14:paraId="347095F8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«Пермский государственный национальный</w:t>
            </w:r>
          </w:p>
          <w:p w14:paraId="5E3611D3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исследовательский университет»</w:t>
            </w:r>
          </w:p>
          <w:p w14:paraId="5B56B779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79E6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</w:trPr>
        <w:tc>
          <w:tcPr>
            <w:tcW w:w="4248" w:type="dxa"/>
          </w:tcPr>
          <w:p w14:paraId="560FC890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68E17BA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698" w:type="dxa"/>
            <w:gridSpan w:val="2"/>
          </w:tcPr>
          <w:p w14:paraId="04310521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Институт компьютерных наук и технологий</w:t>
            </w:r>
          </w:p>
        </w:tc>
      </w:tr>
      <w:tr w14:paraId="20A9A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3" w:hRule="atLeast"/>
        </w:trPr>
        <w:tc>
          <w:tcPr>
            <w:tcW w:w="8946" w:type="dxa"/>
            <w:gridSpan w:val="3"/>
            <w:vAlign w:val="center"/>
          </w:tcPr>
          <w:p w14:paraId="43A9B6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ОТЧЁТ</w:t>
            </w:r>
          </w:p>
          <w:p w14:paraId="60CFC049">
            <w:pPr>
              <w:ind w:firstLine="0"/>
              <w:jc w:val="center"/>
              <w:rPr>
                <w:rFonts w:hint="default" w:eastAsia="Times New Roman" w:cs="Times New Roman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индивидуальной работе №</w:t>
            </w:r>
            <w:r>
              <w:rPr>
                <w:rFonts w:hint="default" w:eastAsia="Times New Roman" w:cs="Times New Roman"/>
                <w:color w:val="000000"/>
                <w:szCs w:val="24"/>
                <w:lang w:val="ru-RU"/>
              </w:rPr>
              <w:t>2</w:t>
            </w:r>
          </w:p>
          <w:p w14:paraId="4E238CAD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>
            <w:pPr>
              <w:ind w:firstLine="0"/>
              <w:jc w:val="center"/>
              <w:rPr>
                <w:rFonts w:hint="default"/>
                <w:lang w:val="ru-RU"/>
              </w:rPr>
            </w:pPr>
            <w:r>
              <w:rPr>
                <w:rFonts w:eastAsia="Times New Roman" w:cs="Times New Roman"/>
                <w:color w:val="000000"/>
              </w:rPr>
              <w:t xml:space="preserve">Вариант </w:t>
            </w:r>
            <w:r>
              <w:rPr>
                <w:rFonts w:hint="default" w:eastAsia="Times New Roman" w:cs="Times New Roman"/>
                <w:color w:val="000000"/>
                <w:lang w:val="ru-RU"/>
              </w:rPr>
              <w:t>2</w:t>
            </w:r>
          </w:p>
          <w:p w14:paraId="1D109826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F09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1" w:hRule="atLeast"/>
        </w:trPr>
        <w:tc>
          <w:tcPr>
            <w:tcW w:w="4536" w:type="dxa"/>
            <w:gridSpan w:val="2"/>
            <w:vMerge w:val="restart"/>
          </w:tcPr>
          <w:p w14:paraId="273736F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10" w:type="dxa"/>
          </w:tcPr>
          <w:p w14:paraId="0C4574B6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F9B13B3">
            <w:pPr>
              <w:ind w:firstLine="0"/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Работу выполнил</w:t>
            </w:r>
            <w:r>
              <w:rPr>
                <w:rFonts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а</w:t>
            </w:r>
          </w:p>
          <w:p w14:paraId="5B4FB2F6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студент группы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ИТ-8-2025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1 курса</w:t>
            </w:r>
          </w:p>
          <w:p w14:paraId="1B9167A7">
            <w:pPr>
              <w:ind w:firstLine="0"/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______________ </w:t>
            </w:r>
            <w:r>
              <w:rPr>
                <w:rFonts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Боталова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Е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В.</w:t>
            </w:r>
          </w:p>
          <w:p w14:paraId="344234CE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«___» ________202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г.</w:t>
            </w:r>
          </w:p>
        </w:tc>
      </w:tr>
      <w:tr w14:paraId="62C5C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8" w:hRule="atLeast"/>
        </w:trPr>
        <w:tc>
          <w:tcPr>
            <w:tcW w:w="4536" w:type="dxa"/>
            <w:gridSpan w:val="2"/>
            <w:vMerge w:val="continue"/>
          </w:tcPr>
          <w:p w14:paraId="2A477B13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10" w:type="dxa"/>
          </w:tcPr>
          <w:p w14:paraId="134957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right" w:pos="4604"/>
              </w:tabs>
              <w:ind w:firstLine="0"/>
              <w:rPr>
                <w:rFonts w:hint="default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а</w:t>
            </w:r>
          </w:p>
          <w:p w14:paraId="7FBC18C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right" w:pos="4604"/>
              </w:tabs>
              <w:ind w:firstLine="0"/>
              <w:rPr>
                <w:rFonts w:hint="default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______________ </w:t>
            </w: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Шилина</w:t>
            </w:r>
            <w:r>
              <w:rPr>
                <w:rFonts w:hint="default" w:eastAsia="Times New Roman" w:cs="Times New Roman"/>
                <w:color w:val="000000"/>
                <w:szCs w:val="24"/>
                <w:lang w:val="ru-RU"/>
              </w:rPr>
              <w:t xml:space="preserve"> А. В.</w:t>
            </w:r>
          </w:p>
          <w:p w14:paraId="6E0EF77C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«___» _________ 202</w:t>
            </w:r>
            <w:r>
              <w:rPr>
                <w:rFonts w:hint="default" w:eastAsia="Times New Roman" w:cs="Times New Roman"/>
                <w:color w:val="000000"/>
                <w:szCs w:val="24"/>
                <w:lang w:val="ru-RU"/>
              </w:rPr>
              <w:t>6</w:t>
            </w:r>
            <w:r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D82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</w:trPr>
        <w:tc>
          <w:tcPr>
            <w:tcW w:w="8946" w:type="dxa"/>
            <w:gridSpan w:val="3"/>
          </w:tcPr>
          <w:p w14:paraId="57FD9981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bookmarkStart w:id="0" w:name="_Toc375504603"/>
          </w:p>
          <w:p w14:paraId="36F6D1B7">
            <w:pPr>
              <w:ind w:firstLine="0"/>
              <w:jc w:val="center"/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Пермь 20</w:t>
            </w:r>
            <w:bookmarkEnd w:id="0"/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</w:tr>
    </w:tbl>
    <w:p w14:paraId="40CB72C2">
      <w:pPr>
        <w:tabs>
          <w:tab w:val="center" w:pos="4677"/>
        </w:tabs>
        <w:spacing w:after="160"/>
        <w:ind w:firstLine="0"/>
        <w:jc w:val="left"/>
        <w:rPr>
          <w:szCs w:val="24"/>
        </w:rPr>
        <w:sectPr>
          <w:footerReference r:id="rId6" w:type="first"/>
          <w:footerReference r:id="rId5" w:type="default"/>
          <w:pgSz w:w="11906" w:h="16838"/>
          <w:pgMar w:top="1134" w:right="850" w:bottom="1134" w:left="1701" w:header="708" w:footer="708" w:gutter="0"/>
          <w:pgNumType w:start="1"/>
          <w:cols w:space="708" w:num="1"/>
          <w:titlePg/>
          <w:docGrid w:linePitch="360" w:charSpace="0"/>
        </w:sectPr>
      </w:pPr>
    </w:p>
    <w:sdt>
      <w:sdtPr>
        <w:rPr>
          <w:rFonts w:ascii="SimSun" w:hAnsi="SimSun" w:eastAsia="SimSun" w:cstheme="minorBidi"/>
          <w:sz w:val="21"/>
          <w:szCs w:val="22"/>
          <w:lang w:val="ru-RU" w:eastAsia="en-US" w:bidi="ar-SA"/>
        </w:rPr>
        <w:id w:val="147478485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HAnsi" w:cstheme="minorBidi"/>
          <w:sz w:val="24"/>
          <w:szCs w:val="22"/>
          <w:lang w:val="en-US" w:eastAsia="en-US" w:bidi="ar-SA"/>
        </w:rPr>
      </w:sdtEndPr>
      <w:sdtContent>
        <w:p w14:paraId="72F1D5F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b/>
              <w:bCs/>
              <w:sz w:val="24"/>
              <w:szCs w:val="24"/>
            </w:rPr>
            <w:t>Оглавление</w:t>
          </w:r>
        </w:p>
        <w:p w14:paraId="5CF87BDB">
          <w:pPr>
            <w:pStyle w:val="66"/>
            <w:tabs>
              <w:tab w:val="right" w:leader="dot" w:pos="8306"/>
            </w:tabs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TOC \o "1-1" \h \u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HYPERLINK \l _Toc9045 </w:instrText>
          </w:r>
          <w:r>
            <w:rPr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Cs w:val="24"/>
              <w:lang w:val="ru-RU"/>
            </w:rPr>
            <w:t>Постановка задачи</w:t>
          </w:r>
          <w:r>
            <w:rPr>
              <w:rFonts w:hint="default" w:cs="Times New Roman"/>
              <w:szCs w:val="24"/>
              <w:lang w:val="ru-RU"/>
            </w:rPr>
            <w:t xml:space="preserve"> №1</w:t>
          </w:r>
          <w:r>
            <w:tab/>
          </w:r>
          <w:r>
            <w:fldChar w:fldCharType="begin"/>
          </w:r>
          <w:r>
            <w:instrText xml:space="preserve"> PAGEREF _Toc9045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lang w:val="en-US"/>
            </w:rPr>
            <w:fldChar w:fldCharType="end"/>
          </w:r>
        </w:p>
        <w:p w14:paraId="50604EE1">
          <w:pPr>
            <w:pStyle w:val="66"/>
            <w:tabs>
              <w:tab w:val="right" w:leader="dot" w:pos="8306"/>
            </w:tabs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HYPERLINK \l _Toc17445 </w:instrText>
          </w:r>
          <w:r>
            <w:rPr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Cs w:val="24"/>
              <w:lang w:val="ru-RU"/>
            </w:rPr>
            <w:t>Алгоритм решения</w:t>
          </w:r>
          <w:r>
            <w:rPr>
              <w:rFonts w:hint="default" w:cs="Times New Roman"/>
              <w:szCs w:val="24"/>
              <w:lang w:val="ru-RU"/>
            </w:rPr>
            <w:t xml:space="preserve"> задачи №1</w:t>
          </w:r>
          <w:r>
            <w:tab/>
          </w:r>
          <w:r>
            <w:fldChar w:fldCharType="begin"/>
          </w:r>
          <w:r>
            <w:instrText xml:space="preserve"> PAGEREF _Toc17445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val="en-US"/>
            </w:rPr>
            <w:fldChar w:fldCharType="end"/>
          </w:r>
        </w:p>
        <w:p w14:paraId="3294DEB5">
          <w:pPr>
            <w:pStyle w:val="66"/>
            <w:tabs>
              <w:tab w:val="right" w:leader="dot" w:pos="8306"/>
            </w:tabs>
            <w:rPr>
              <w:rFonts w:hint="default"/>
              <w:lang w:val="ru-RU"/>
            </w:rPr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HYPERLINK \l _Toc27163 </w:instrText>
          </w:r>
          <w:r>
            <w:rPr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Cs w:val="24"/>
              <w:lang w:val="ru-RU"/>
            </w:rPr>
            <w:t>Тестирование</w:t>
          </w:r>
          <w:r>
            <w:rPr>
              <w:rFonts w:hint="default" w:cs="Times New Roman"/>
              <w:szCs w:val="24"/>
              <w:lang w:val="ru-RU"/>
            </w:rPr>
            <w:t xml:space="preserve"> задачи №1</w:t>
          </w:r>
          <w:r>
            <w:tab/>
          </w:r>
          <w:r>
            <w:rPr>
              <w:rFonts w:hint="default"/>
              <w:lang w:val="ru-RU"/>
            </w:rPr>
            <w:t>6</w:t>
          </w:r>
          <w:r>
            <w:rPr>
              <w:lang w:val="en-US"/>
            </w:rPr>
            <w:fldChar w:fldCharType="end"/>
          </w:r>
        </w:p>
        <w:p w14:paraId="75C3EF1D">
          <w:pPr>
            <w:pStyle w:val="66"/>
            <w:tabs>
              <w:tab w:val="right" w:leader="dot" w:pos="8306"/>
            </w:tabs>
            <w:rPr>
              <w:rFonts w:hint="default"/>
              <w:lang w:val="en-US"/>
            </w:rPr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HYPERLINK \l _Toc374 </w:instrText>
          </w:r>
          <w:r>
            <w:rPr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24"/>
              <w:lang w:val="ru-RU"/>
            </w:rPr>
            <w:t>Код программы</w:t>
          </w:r>
          <w:r>
            <w:rPr>
              <w:rFonts w:hint="default" w:cs="Times New Roman"/>
              <w:bCs/>
              <w:szCs w:val="24"/>
              <w:lang w:val="ru-RU"/>
            </w:rPr>
            <w:t xml:space="preserve"> задачи №1</w:t>
          </w:r>
          <w:r>
            <w:tab/>
          </w:r>
          <w:r>
            <w:rPr>
              <w:rFonts w:hint="default"/>
              <w:lang w:val="ru-RU"/>
            </w:rPr>
            <w:t>1</w:t>
          </w:r>
          <w:r>
            <w:rPr>
              <w:lang w:val="en-US"/>
            </w:rPr>
            <w:fldChar w:fldCharType="end"/>
          </w:r>
          <w:r>
            <w:rPr>
              <w:rFonts w:hint="default"/>
              <w:lang w:val="en-US"/>
            </w:rPr>
            <w:t>2</w:t>
          </w:r>
        </w:p>
        <w:p w14:paraId="3E9D2648">
          <w:pPr>
            <w:pStyle w:val="66"/>
            <w:tabs>
              <w:tab w:val="right" w:leader="dot" w:pos="8306"/>
            </w:tabs>
            <w:rPr>
              <w:rFonts w:hint="default"/>
              <w:lang w:val="en-US"/>
            </w:rPr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HYPERLINK \l _Toc9045 </w:instrText>
          </w:r>
          <w:r>
            <w:rPr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Cs w:val="24"/>
              <w:lang w:val="ru-RU"/>
            </w:rPr>
            <w:t>Постановка задачи</w:t>
          </w:r>
          <w:r>
            <w:rPr>
              <w:rFonts w:hint="default" w:cs="Times New Roman"/>
              <w:szCs w:val="24"/>
              <w:lang w:val="ru-RU"/>
            </w:rPr>
            <w:t xml:space="preserve"> №2</w:t>
          </w:r>
          <w:r>
            <w:tab/>
          </w:r>
          <w:r>
            <w:rPr>
              <w:rFonts w:hint="default"/>
              <w:lang w:val="en-US"/>
            </w:rPr>
            <w:t>1</w:t>
          </w:r>
          <w:r>
            <w:rPr>
              <w:lang w:val="en-US"/>
            </w:rPr>
            <w:fldChar w:fldCharType="end"/>
          </w:r>
          <w:r>
            <w:rPr>
              <w:rFonts w:hint="default"/>
              <w:lang w:val="en-US"/>
            </w:rPr>
            <w:t>7</w:t>
          </w:r>
        </w:p>
        <w:p w14:paraId="342B38AD">
          <w:pPr>
            <w:pStyle w:val="66"/>
            <w:tabs>
              <w:tab w:val="right" w:leader="dot" w:pos="8306"/>
            </w:tabs>
            <w:rPr>
              <w:rFonts w:hint="default"/>
              <w:lang w:val="ru-RU"/>
            </w:rPr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HYPERLINK \l _Toc17445 </w:instrText>
          </w:r>
          <w:r>
            <w:rPr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Cs w:val="24"/>
              <w:lang w:val="ru-RU"/>
            </w:rPr>
            <w:t>Алгоритм решения</w:t>
          </w:r>
          <w:r>
            <w:rPr>
              <w:rFonts w:hint="default" w:cs="Times New Roman"/>
              <w:szCs w:val="24"/>
              <w:lang w:val="ru-RU"/>
            </w:rPr>
            <w:t xml:space="preserve"> задачи №2</w:t>
          </w:r>
          <w:r>
            <w:tab/>
          </w:r>
          <w:r>
            <w:rPr>
              <w:rFonts w:hint="default"/>
              <w:lang w:val="ru-RU"/>
            </w:rPr>
            <w:t>1</w:t>
          </w:r>
          <w:r>
            <w:rPr>
              <w:lang w:val="en-US"/>
            </w:rPr>
            <w:fldChar w:fldCharType="end"/>
          </w:r>
          <w:r>
            <w:rPr>
              <w:rFonts w:hint="default"/>
              <w:lang w:val="ru-RU"/>
            </w:rPr>
            <w:t>8</w:t>
          </w:r>
        </w:p>
        <w:p w14:paraId="7EDA3E79">
          <w:pPr>
            <w:pStyle w:val="66"/>
            <w:tabs>
              <w:tab w:val="right" w:leader="dot" w:pos="8306"/>
            </w:tabs>
            <w:rPr>
              <w:rFonts w:hint="default"/>
              <w:lang w:val="ru-RU"/>
            </w:rPr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HYPERLINK \l _Toc27163 </w:instrText>
          </w:r>
          <w:r>
            <w:rPr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Cs w:val="24"/>
              <w:lang w:val="ru-RU"/>
            </w:rPr>
            <w:t>Тестирование</w:t>
          </w:r>
          <w:r>
            <w:rPr>
              <w:rFonts w:hint="default" w:cs="Times New Roman"/>
              <w:szCs w:val="24"/>
              <w:lang w:val="ru-RU"/>
            </w:rPr>
            <w:t xml:space="preserve"> задачи №2</w:t>
          </w:r>
          <w:r>
            <w:tab/>
          </w:r>
          <w:r>
            <w:rPr>
              <w:rFonts w:hint="default"/>
              <w:lang w:val="ru-RU"/>
            </w:rPr>
            <w:t>2</w:t>
          </w:r>
          <w:r>
            <w:rPr>
              <w:lang w:val="en-US"/>
            </w:rPr>
            <w:fldChar w:fldCharType="end"/>
          </w:r>
          <w:r>
            <w:rPr>
              <w:rFonts w:hint="default"/>
              <w:lang w:val="ru-RU"/>
            </w:rPr>
            <w:t>0</w:t>
          </w:r>
        </w:p>
        <w:p w14:paraId="667F0A28">
          <w:pPr>
            <w:pStyle w:val="66"/>
            <w:tabs>
              <w:tab w:val="right" w:leader="dot" w:pos="8306"/>
            </w:tabs>
            <w:rPr>
              <w:rFonts w:hint="default"/>
              <w:lang w:val="ru-RU"/>
            </w:rPr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HYPERLINK \l _Toc27163 </w:instrText>
          </w:r>
          <w:r>
            <w:rPr>
              <w:lang w:val="en-US"/>
            </w:rPr>
            <w:fldChar w:fldCharType="separate"/>
          </w:r>
          <w:r>
            <w:rPr>
              <w:rFonts w:hint="default" w:cs="Times New Roman"/>
              <w:szCs w:val="24"/>
              <w:lang w:val="ru-RU"/>
            </w:rPr>
            <w:t>Код программы задачи №2</w:t>
          </w:r>
          <w:r>
            <w:tab/>
          </w:r>
          <w:r>
            <w:rPr>
              <w:rFonts w:hint="default"/>
              <w:lang w:val="ru-RU"/>
            </w:rPr>
            <w:t>2</w:t>
          </w:r>
          <w:r>
            <w:rPr>
              <w:lang w:val="en-US"/>
            </w:rPr>
            <w:fldChar w:fldCharType="end"/>
          </w:r>
          <w:r>
            <w:rPr>
              <w:rFonts w:hint="default"/>
              <w:lang w:val="ru-RU"/>
            </w:rPr>
            <w:t>6</w:t>
          </w:r>
        </w:p>
        <w:p w14:paraId="556E99C1">
          <w:pPr>
            <w:rPr>
              <w:rFonts w:ascii="Times New Roman" w:hAnsi="Times New Roman" w:eastAsiaTheme="minorHAnsi" w:cstheme="minorBidi"/>
              <w:sz w:val="24"/>
              <w:szCs w:val="22"/>
              <w:lang w:val="en-US" w:eastAsia="en-US" w:bidi="ar-SA"/>
            </w:rPr>
          </w:pPr>
          <w:r>
            <w:rPr>
              <w:lang w:val="en-US"/>
            </w:rPr>
            <w:fldChar w:fldCharType="end"/>
          </w:r>
        </w:p>
      </w:sdtContent>
    </w:sdt>
    <w:p w14:paraId="49B67786">
      <w:pPr>
        <w:rPr>
          <w:rFonts w:hint="default" w:ascii="Times New Roman" w:hAnsi="Times New Roman" w:eastAsiaTheme="minorHAnsi" w:cstheme="minorBidi"/>
          <w:sz w:val="24"/>
          <w:szCs w:val="22"/>
          <w:lang w:val="ru-RU" w:eastAsia="en-US" w:bidi="ar-SA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51E7639">
      <w:pPr>
        <w:keepNext/>
        <w:keepLines/>
        <w:spacing w:before="480" w:after="360" w:line="360" w:lineRule="auto"/>
        <w:ind w:firstLine="0"/>
        <w:jc w:val="both"/>
        <w:outlineLvl w:val="0"/>
        <w:rPr>
          <w:rFonts w:hint="default" w:ascii="Times New Roman" w:hAnsi="Times New Roman" w:eastAsia="等线 Light" w:cs="Times New Roman"/>
          <w:b/>
          <w:sz w:val="28"/>
          <w:szCs w:val="28"/>
          <w:lang w:val="ru-RU" w:eastAsia="en-US" w:bidi="ar-SA"/>
        </w:rPr>
      </w:pPr>
      <w:bookmarkStart w:id="1" w:name="_Toc153130027"/>
      <w:r>
        <w:rPr>
          <w:rFonts w:hint="default" w:ascii="Times New Roman" w:hAnsi="Times New Roman" w:eastAsia="等线 Light" w:cs="Times New Roman"/>
          <w:b/>
          <w:sz w:val="28"/>
          <w:szCs w:val="28"/>
          <w:lang w:val="ru-RU" w:eastAsia="en-US" w:bidi="ar-SA"/>
        </w:rPr>
        <w:t>Постановка задачи</w:t>
      </w:r>
      <w:bookmarkEnd w:id="1"/>
      <w:r>
        <w:rPr>
          <w:rFonts w:hint="default" w:ascii="Times New Roman" w:hAnsi="Times New Roman" w:eastAsia="等线 Light" w:cs="Times New Roman"/>
          <w:b/>
          <w:sz w:val="28"/>
          <w:szCs w:val="28"/>
          <w:lang w:val="ru-RU" w:eastAsia="en-US" w:bidi="ar-SA"/>
        </w:rPr>
        <w:t xml:space="preserve"> №1</w:t>
      </w:r>
    </w:p>
    <w:p w14:paraId="29B20D3B">
      <w:pPr>
        <w:keepNext/>
        <w:keepLines/>
        <w:spacing w:before="480" w:after="360" w:line="360" w:lineRule="auto"/>
        <w:ind w:firstLine="420" w:firstLineChars="0"/>
        <w:jc w:val="both"/>
        <w:outlineLvl w:val="0"/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ru-RU"/>
        </w:rPr>
        <w:t xml:space="preserve">Игра в слова. </w:t>
      </w:r>
      <w:r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t xml:space="preserve">Дан набор слов. Известно, что эти слова использовались для игры, в которой очередное слово должно заканчиваться той буквой, на которую закончилось предыдущее слово. С какого слова начинается игра, не имеет значения. Если слово оканчивается на «ь», то используется предыдущая буква. Последнее слово цепочки должно заканчиваться буквой первого слова цепочки. Входной файл содержит все слова в одной строке, слова записаны строчными буквами русского алфавита, между словами может быть один или более пробелов. Требуется выстроить данные слова в цепочку согласно правилам игры. Достаточно найти одно подходящее решение. Возможен вариант, что решений не существует. </w:t>
      </w:r>
    </w:p>
    <w:p w14:paraId="14929EE5">
      <w:pPr>
        <w:spacing w:line="360" w:lineRule="auto"/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</w:pPr>
    </w:p>
    <w:p w14:paraId="6B7CDB13">
      <w:pPr>
        <w:spacing w:line="360" w:lineRule="auto"/>
        <w:ind w:left="0" w:leftChars="0" w:firstLine="0" w:firstLineChars="0"/>
        <w:rPr>
          <w:rFonts w:hint="default" w:ascii="Times New Roman" w:hAnsi="Times New Roman" w:eastAsia="Calibri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t xml:space="preserve">Пример 1: </w:t>
      </w:r>
    </w:p>
    <w:p w14:paraId="2BF5C869">
      <w:pPr>
        <w:spacing w:line="360" w:lineRule="auto"/>
        <w:ind w:left="0" w:leftChars="0" w:firstLine="0" w:firstLineChars="0"/>
        <w:rPr>
          <w:rFonts w:hint="default" w:ascii="Times New Roman" w:hAnsi="Times New Roman" w:eastAsia="Calibri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t xml:space="preserve">(файл входных данных) </w:t>
      </w:r>
    </w:p>
    <w:p w14:paraId="31BE1431">
      <w:pPr>
        <w:spacing w:line="360" w:lineRule="auto"/>
        <w:ind w:left="0" w:leftChars="0" w:firstLine="0" w:firstLineChars="0"/>
        <w:rPr>
          <w:rFonts w:hint="default" w:ascii="Times New Roman" w:hAnsi="Times New Roman" w:eastAsia="Calibri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t xml:space="preserve">хмель мороз налог лимон запах дым лошадь холм гол молох </w:t>
      </w:r>
    </w:p>
    <w:p w14:paraId="1BEFA77E">
      <w:pPr>
        <w:spacing w:line="360" w:lineRule="auto"/>
        <w:ind w:left="0" w:leftChars="0" w:firstLine="0" w:firstLineChars="0"/>
        <w:rPr>
          <w:rFonts w:hint="default" w:ascii="Times New Roman" w:hAnsi="Times New Roman" w:eastAsia="Calibri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t xml:space="preserve">(файл выходных данных) </w:t>
      </w:r>
    </w:p>
    <w:p w14:paraId="0B2AB8EE">
      <w:pPr>
        <w:spacing w:line="360" w:lineRule="auto"/>
        <w:ind w:left="0" w:leftChars="0" w:firstLine="0" w:firstLineChars="0"/>
        <w:rPr>
          <w:rFonts w:hint="default" w:ascii="Times New Roman" w:hAnsi="Times New Roman" w:eastAsia="Calibri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t xml:space="preserve">налог гол лошадь дым мороз запах холм молох хмель лимон </w:t>
      </w:r>
    </w:p>
    <w:p w14:paraId="3759EE94">
      <w:pPr>
        <w:spacing w:line="360" w:lineRule="auto"/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</w:pPr>
    </w:p>
    <w:p w14:paraId="1C1478B4">
      <w:pPr>
        <w:spacing w:line="360" w:lineRule="auto"/>
        <w:ind w:left="0" w:leftChars="0" w:firstLine="0" w:firstLineChars="0"/>
        <w:rPr>
          <w:rFonts w:hint="default" w:ascii="Times New Roman" w:hAnsi="Times New Roman" w:eastAsia="Calibri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t xml:space="preserve">Пример 2: </w:t>
      </w:r>
    </w:p>
    <w:p w14:paraId="102D9B92">
      <w:pPr>
        <w:spacing w:line="360" w:lineRule="auto"/>
        <w:ind w:left="0" w:leftChars="0" w:firstLine="0" w:firstLineChars="0"/>
        <w:rPr>
          <w:rFonts w:hint="default" w:ascii="Times New Roman" w:hAnsi="Times New Roman" w:eastAsia="Calibri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t xml:space="preserve">(файл входных данных) </w:t>
      </w:r>
    </w:p>
    <w:p w14:paraId="250BC8F8">
      <w:pPr>
        <w:spacing w:line="360" w:lineRule="auto"/>
        <w:ind w:left="0" w:leftChars="0" w:firstLine="0" w:firstLineChars="0"/>
        <w:rPr>
          <w:rFonts w:hint="default" w:ascii="Times New Roman" w:hAnsi="Times New Roman" w:eastAsia="Calibri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t xml:space="preserve">аквариум сирень жатва заноза нож авось тормоз мост </w:t>
      </w:r>
    </w:p>
    <w:p w14:paraId="1701449C">
      <w:pPr>
        <w:spacing w:line="360" w:lineRule="auto"/>
        <w:ind w:left="0" w:leftChars="0" w:firstLine="0" w:firstLineChars="0"/>
        <w:rPr>
          <w:rFonts w:hint="default" w:ascii="Times New Roman" w:hAnsi="Times New Roman" w:eastAsia="Calibri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t xml:space="preserve">(файл выходных данных) </w:t>
      </w:r>
    </w:p>
    <w:p w14:paraId="4F983A22">
      <w:pPr>
        <w:spacing w:line="360" w:lineRule="auto"/>
        <w:ind w:left="0" w:leftChars="0" w:firstLine="0" w:firstLineChars="0"/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t>авось сирень нож жатва аквариум мост тормоз заноза</w:t>
      </w:r>
    </w:p>
    <w:p w14:paraId="5E9530F6">
      <w:pPr>
        <w:spacing w:line="360" w:lineRule="auto"/>
        <w:ind w:left="0" w:leftChars="0" w:firstLine="0" w:firstLineChars="0"/>
        <w:rPr>
          <w:rFonts w:hint="default" w:ascii="Times New Roman" w:hAnsi="Times New Roman" w:eastAsia="等线 Light" w:cs="Times New Roman"/>
          <w:b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/>
          <w:sz w:val="28"/>
          <w:szCs w:val="28"/>
          <w:lang w:val="ru-RU" w:eastAsia="en-US" w:bidi="ar-SA"/>
        </w:rPr>
        <w:t>Алгоритм решения задачи №1</w:t>
      </w:r>
    </w:p>
    <w:p w14:paraId="192F76D8">
      <w:pPr>
        <w:spacing w:line="360" w:lineRule="auto"/>
        <w:ind w:left="0" w:leftChars="0" w:firstLine="420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</w:pPr>
    </w:p>
    <w:p w14:paraId="38DB19CE">
      <w:pPr>
        <w:spacing w:line="360" w:lineRule="auto"/>
        <w:ind w:left="0" w:leftChars="0" w:firstLine="420" w:firstLineChars="0"/>
        <w:rPr>
          <w:rFonts w:hint="default" w:ascii="Times New Roman" w:hAnsi="Times New Roman" w:eastAsia="等线 Light" w:cs="Times New Roman"/>
          <w:b/>
          <w:bCs w:val="0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/>
          <w:bCs w:val="0"/>
          <w:sz w:val="24"/>
          <w:szCs w:val="24"/>
          <w:lang w:val="ru-RU" w:eastAsia="en-US" w:bidi="ar-SA"/>
        </w:rPr>
        <w:t>Обоснование выбора структур данных:</w:t>
      </w:r>
    </w:p>
    <w:p w14:paraId="28CA78AB">
      <w:pPr>
        <w:spacing w:line="360" w:lineRule="auto"/>
        <w:ind w:left="0" w:leftChars="0" w:firstLine="420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  <w:t xml:space="preserve"> Для решения задачи предметная область была смоделирована в виде ориентированного графа (класс GameGraph), где вершинами выступают буквы русского алфавита, а направленными рёбрами — сами слова. В соответствии с требованиями к проекту, для хранения рёбер графа (списка смежности) и реализации поиска в глубину был разработан собственный класс CustomStack (Стек). Стек реализован на базе односвязного списка (связанных узлов класса Node). Это обеспечивает добавление и извлечение элементов за время O(1) и исключает необходимость использования запрещённых стандартных методов Python, таких как list.append() или list.pop().</w:t>
      </w:r>
    </w:p>
    <w:p w14:paraId="551369E4">
      <w:pPr>
        <w:spacing w:line="360" w:lineRule="auto"/>
        <w:ind w:left="0" w:leftChars="0" w:firstLine="420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</w:pPr>
    </w:p>
    <w:p w14:paraId="146527E0">
      <w:pPr>
        <w:spacing w:line="360" w:lineRule="auto"/>
        <w:ind w:left="0" w:leftChars="0" w:firstLine="420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/>
          <w:bCs w:val="0"/>
          <w:sz w:val="24"/>
          <w:szCs w:val="24"/>
          <w:lang w:val="ru-RU" w:eastAsia="en-US" w:bidi="ar-SA"/>
        </w:rPr>
        <w:t>Архитектура программы</w:t>
      </w:r>
      <w:r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  <w:t xml:space="preserve"> </w:t>
      </w:r>
    </w:p>
    <w:p w14:paraId="3983AAF8">
      <w:pPr>
        <w:spacing w:line="360" w:lineRule="auto"/>
        <w:ind w:left="0" w:leftChars="0" w:firstLine="420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  <w:t>Программа разделена на два логических модуля, что соответствует принципу единственной ответственности:</w:t>
      </w:r>
    </w:p>
    <w:p w14:paraId="73C4484C">
      <w:pPr>
        <w:numPr>
          <w:ilvl w:val="0"/>
          <w:numId w:val="11"/>
        </w:numPr>
        <w:spacing w:line="360" w:lineRule="auto"/>
        <w:ind w:left="425" w:leftChars="0" w:hanging="425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  <w:t>logic.py: Содержит описание структур данных (Node, CustomStack) и бизнес-логику графа (GameGraph).</w:t>
      </w:r>
    </w:p>
    <w:p w14:paraId="2C762EF7">
      <w:pPr>
        <w:numPr>
          <w:ilvl w:val="0"/>
          <w:numId w:val="11"/>
        </w:numPr>
        <w:spacing w:line="360" w:lineRule="auto"/>
        <w:ind w:left="425" w:leftChars="0" w:hanging="425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  <w:t>main.py: Отвечает за взаимодействие с пользователем, реализацию циклического консольного меню, файловый ввод-вывод и перехват исключений.</w:t>
      </w:r>
    </w:p>
    <w:p w14:paraId="2CF53FCB">
      <w:pPr>
        <w:spacing w:line="360" w:lineRule="auto"/>
        <w:ind w:left="0" w:leftChars="0" w:firstLine="420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</w:pPr>
    </w:p>
    <w:p w14:paraId="7FEF3710">
      <w:pPr>
        <w:spacing w:line="360" w:lineRule="auto"/>
        <w:ind w:left="0" w:leftChars="0" w:firstLine="420" w:firstLineChars="0"/>
        <w:rPr>
          <w:rFonts w:hint="default" w:ascii="Times New Roman" w:hAnsi="Times New Roman" w:eastAsia="等线 Light" w:cs="Times New Roman"/>
          <w:b/>
          <w:bCs w:val="0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/>
          <w:bCs w:val="0"/>
          <w:sz w:val="24"/>
          <w:szCs w:val="24"/>
          <w:lang w:val="ru-RU" w:eastAsia="en-US" w:bidi="ar-SA"/>
        </w:rPr>
        <w:t>Описание ключевого алгоритма</w:t>
      </w:r>
    </w:p>
    <w:p w14:paraId="311AD2DF">
      <w:pPr>
        <w:spacing w:line="360" w:lineRule="auto"/>
        <w:ind w:left="0" w:leftChars="0" w:firstLine="420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  <w:t xml:space="preserve">Задача сводится к поиску Эйлерова цикла (или пути) в ориентированном графе.При добавлении слов в граф (метод add_word) подсчитываются входящие и исходящие степени вершин. Обрабатывается правило мягкого знака. Проводится базовая проверка: если граф должен образовать замкнутую цепь, входящие степени всех задействованных букв должны быть равны исходящим (метод check_eulerian_circuit). </w:t>
      </w:r>
    </w:p>
    <w:p w14:paraId="152506FA">
      <w:pPr>
        <w:spacing w:line="360" w:lineRule="auto"/>
        <w:ind w:left="0" w:leftChars="0" w:firstLine="420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  <w:t>Для построения пути используется алгоритм на основе стека:</w:t>
      </w:r>
    </w:p>
    <w:p w14:paraId="48D14ACC">
      <w:pPr>
        <w:numPr>
          <w:ilvl w:val="0"/>
          <w:numId w:val="12"/>
        </w:numPr>
        <w:tabs>
          <w:tab w:val="clear" w:pos="425"/>
        </w:tabs>
        <w:spacing w:line="360" w:lineRule="auto"/>
        <w:ind w:left="425" w:leftChars="0" w:hanging="425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  <w:t>Выбирается стартовая вершина.</w:t>
      </w:r>
    </w:p>
    <w:p w14:paraId="3EA20017">
      <w:pPr>
        <w:numPr>
          <w:ilvl w:val="0"/>
          <w:numId w:val="12"/>
        </w:numPr>
        <w:tabs>
          <w:tab w:val="clear" w:pos="425"/>
        </w:tabs>
        <w:spacing w:line="360" w:lineRule="auto"/>
        <w:ind w:left="425" w:leftChars="0" w:hanging="425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  <w:t>Пока из текущей вершины есть непройденные рёбра, мы переходим по ребру в следующую вершину, а само ребро удаляем из графа. Текущая вершина и пройденное слово помещаются в стек.</w:t>
      </w:r>
    </w:p>
    <w:p w14:paraId="27A95C72">
      <w:pPr>
        <w:numPr>
          <w:ilvl w:val="0"/>
          <w:numId w:val="12"/>
        </w:numPr>
        <w:tabs>
          <w:tab w:val="clear" w:pos="425"/>
        </w:tabs>
        <w:spacing w:line="360" w:lineRule="auto"/>
        <w:ind w:left="425" w:leftChars="0" w:hanging="425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  <w:t>Если из вершины больше нет исходящих рёбер, мы извлекаем элемент из стека и добавляем слово в результирующий массив пути.</w:t>
      </w:r>
    </w:p>
    <w:p w14:paraId="25F1B820">
      <w:pPr>
        <w:numPr>
          <w:ilvl w:val="0"/>
          <w:numId w:val="12"/>
        </w:numPr>
        <w:tabs>
          <w:tab w:val="clear" w:pos="425"/>
        </w:tabs>
        <w:spacing w:line="360" w:lineRule="auto"/>
        <w:ind w:left="425" w:leftChars="0" w:hanging="425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  <w:t>По завершении массив инвертируется. Проверяется, все ли слова были использованы (проверка графа на связность).</w:t>
      </w:r>
    </w:p>
    <w:p w14:paraId="465C784A">
      <w:pPr>
        <w:spacing w:line="360" w:lineRule="auto"/>
        <w:ind w:left="0" w:leftChars="0" w:firstLine="420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</w:pPr>
    </w:p>
    <w:p w14:paraId="46A3066E">
      <w:pPr>
        <w:spacing w:line="360" w:lineRule="auto"/>
        <w:ind w:left="0" w:leftChars="0" w:firstLine="420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  <w:t>Особенности реализации (обработка ошибок и интерфейс) Реализовано циклическое консольное меню. Программа защищена от "падений" блоками try...except. Обрабатываются случаи ввода пустых строк, отсутствия файлов (FileNotFoundError), отсутствия прав доступа (PermissionError) и логических ошибок невозможности составления цепочки (ValueError с понятным описанием причины).</w:t>
      </w:r>
    </w:p>
    <w:p w14:paraId="4C21F68C">
      <w:pPr>
        <w:rPr>
          <w:rFonts w:hint="default" w:ascii="Times New Roman" w:hAnsi="Times New Roman" w:eastAsia="等线 Light" w:cs="Times New Roman"/>
          <w:b/>
          <w:bCs w:val="0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/>
          <w:bCs w:val="0"/>
          <w:sz w:val="24"/>
          <w:szCs w:val="24"/>
          <w:lang w:val="ru-RU" w:eastAsia="en-US" w:bidi="ar-SA"/>
        </w:rPr>
        <w:br w:type="page"/>
      </w:r>
    </w:p>
    <w:p w14:paraId="0E50686B">
      <w:pPr>
        <w:spacing w:line="360" w:lineRule="auto"/>
        <w:ind w:left="0" w:leftChars="0" w:firstLine="0" w:firstLineChars="0"/>
        <w:rPr>
          <w:rFonts w:hint="default" w:ascii="Times New Roman" w:hAnsi="Times New Roman" w:eastAsia="等线 Light" w:cs="Times New Roman"/>
          <w:b/>
          <w:bCs w:val="0"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/>
          <w:bCs w:val="0"/>
          <w:sz w:val="28"/>
          <w:szCs w:val="28"/>
          <w:lang w:val="ru-RU" w:eastAsia="en-US" w:bidi="ar-SA"/>
        </w:rPr>
        <w:t>Тестирование задачи №1</w:t>
      </w:r>
    </w:p>
    <w:p w14:paraId="1C4D2F71">
      <w:pPr>
        <w:spacing w:line="360" w:lineRule="auto"/>
        <w:ind w:left="0" w:leftChars="0" w:firstLine="420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</w:pPr>
    </w:p>
    <w:p w14:paraId="5623A20F">
      <w:pPr>
        <w:spacing w:line="360" w:lineRule="auto"/>
        <w:ind w:left="0" w:leftChars="0" w:firstLine="420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  <w:t>Комплексное тестирование программы проводилось в ручном режиме через консольный интерфейс. Проверены базовые сценарии, граничные случаи и обработка некорректного ввода.</w:t>
      </w:r>
    </w:p>
    <w:tbl>
      <w:tblPr>
        <w:tblStyle w:val="118"/>
        <w:tblW w:w="97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"/>
        <w:gridCol w:w="1730"/>
        <w:gridCol w:w="1997"/>
        <w:gridCol w:w="2687"/>
        <w:gridCol w:w="2909"/>
      </w:tblGrid>
      <w:tr w14:paraId="57291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atLeast"/>
        </w:trPr>
        <w:tc>
          <w:tcPr>
            <w:tcW w:w="403" w:type="dxa"/>
          </w:tcPr>
          <w:p w14:paraId="4045600D">
            <w:pPr>
              <w:widowControl w:val="0"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№</w:t>
            </w:r>
          </w:p>
        </w:tc>
        <w:tc>
          <w:tcPr>
            <w:tcW w:w="1730" w:type="dxa"/>
          </w:tcPr>
          <w:p w14:paraId="5883312C">
            <w:pPr>
              <w:widowControl w:val="0"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Группа тестов</w:t>
            </w:r>
          </w:p>
        </w:tc>
        <w:tc>
          <w:tcPr>
            <w:tcW w:w="1997" w:type="dxa"/>
          </w:tcPr>
          <w:p w14:paraId="03D13525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Описание теста (входные данные)</w:t>
            </w:r>
          </w:p>
        </w:tc>
        <w:tc>
          <w:tcPr>
            <w:tcW w:w="2687" w:type="dxa"/>
          </w:tcPr>
          <w:p w14:paraId="1434AA15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Ожидаемый результат</w:t>
            </w:r>
          </w:p>
        </w:tc>
        <w:tc>
          <w:tcPr>
            <w:tcW w:w="2909" w:type="dxa"/>
          </w:tcPr>
          <w:p w14:paraId="08FBE6CA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Фактический результат</w:t>
            </w:r>
          </w:p>
        </w:tc>
      </w:tr>
      <w:tr w14:paraId="37A12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0" w:hRule="atLeast"/>
        </w:trPr>
        <w:tc>
          <w:tcPr>
            <w:tcW w:w="403" w:type="dxa"/>
          </w:tcPr>
          <w:p w14:paraId="0EC54316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1</w:t>
            </w:r>
          </w:p>
        </w:tc>
        <w:tc>
          <w:tcPr>
            <w:tcW w:w="1730" w:type="dxa"/>
          </w:tcPr>
          <w:p w14:paraId="23AB8FD1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Базовые сценарии</w:t>
            </w:r>
          </w:p>
        </w:tc>
        <w:tc>
          <w:tcPr>
            <w:tcW w:w="1997" w:type="dxa"/>
          </w:tcPr>
          <w:p w14:paraId="416C5FD7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Пример 1 из задания.</w:t>
            </w:r>
          </w:p>
          <w:p w14:paraId="1F154977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Ввод: хмель мороз налог лимон запах дым лошадь холи гол молох</w:t>
            </w:r>
          </w:p>
        </w:tc>
        <w:tc>
          <w:tcPr>
            <w:tcW w:w="2687" w:type="dxa"/>
          </w:tcPr>
          <w:p w14:paraId="5D8CF78E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Любая</w:t>
            </w:r>
            <w:r>
              <w:rPr>
                <w:rFonts w:hint="default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 xml:space="preserve"> </w:t>
            </w: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корректная замкнутая цепочка из всех заданных слов (например, вариант из задания: налог гол лошадь дым мороз запах холм молох хмель лимон).</w:t>
            </w:r>
          </w:p>
        </w:tc>
        <w:tc>
          <w:tcPr>
            <w:tcW w:w="2909" w:type="dxa"/>
          </w:tcPr>
          <w:p w14:paraId="47832DA1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Вывод: холм молох хмель лимон налог гол лошадь дым мороз запах</w:t>
            </w:r>
          </w:p>
          <w:p w14:paraId="6A272A3C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Итог: Совпадает. Является циклической перестановкой авторского ответа (допускается условием: "С какого слова начинается игра, не имеет значения"). Рисунок 1.</w:t>
            </w:r>
          </w:p>
        </w:tc>
      </w:tr>
      <w:tr w14:paraId="0FB3C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" w:type="dxa"/>
          </w:tcPr>
          <w:p w14:paraId="5B4A9AE1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2</w:t>
            </w:r>
          </w:p>
        </w:tc>
        <w:tc>
          <w:tcPr>
            <w:tcW w:w="1730" w:type="dxa"/>
          </w:tcPr>
          <w:p w14:paraId="77F57F33">
            <w:pPr>
              <w:widowControl w:val="0"/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Базовые сценарии</w:t>
            </w:r>
          </w:p>
        </w:tc>
        <w:tc>
          <w:tcPr>
            <w:tcW w:w="1997" w:type="dxa"/>
          </w:tcPr>
          <w:p w14:paraId="368DC2C7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 xml:space="preserve">Пример 2 из задания. Проверка корректной работы с окончанием «ь». </w:t>
            </w:r>
          </w:p>
          <w:p w14:paraId="26A2D7CC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Ввод: аквариум сирень жатва заноза нож авось тормоз мост</w:t>
            </w:r>
          </w:p>
        </w:tc>
        <w:tc>
          <w:tcPr>
            <w:tcW w:w="2687" w:type="dxa"/>
          </w:tcPr>
          <w:p w14:paraId="56677604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Любая корректная замкнутая цепочка из всех заданных слов (например, вариант из задания: авось сирень нож жатва аквариум мост тормоз заноза).</w:t>
            </w:r>
          </w:p>
        </w:tc>
        <w:tc>
          <w:tcPr>
            <w:tcW w:w="2909" w:type="dxa"/>
          </w:tcPr>
          <w:p w14:paraId="28321C85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Вывод: авось сирень нож жатва аквариум мост тормоз заноза</w:t>
            </w:r>
          </w:p>
          <w:p w14:paraId="569557D8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 xml:space="preserve">Итог: Совпадает. </w:t>
            </w:r>
            <w:r>
              <w:rPr>
                <w:rFonts w:hint="default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Рисунок 2.</w:t>
            </w:r>
          </w:p>
        </w:tc>
      </w:tr>
    </w:tbl>
    <w:p w14:paraId="08E164D9">
      <w:pPr>
        <w:spacing w:line="360" w:lineRule="auto"/>
        <w:ind w:left="0" w:leftChars="0" w:firstLine="0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vertAlign w:val="baseline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 w:val="0"/>
          <w:bCs/>
          <w:sz w:val="24"/>
          <w:szCs w:val="24"/>
          <w:vertAlign w:val="baseline"/>
          <w:lang w:val="ru-RU" w:eastAsia="en-US" w:bidi="ar-SA"/>
        </w:rPr>
        <w:br w:type="page"/>
      </w:r>
    </w:p>
    <w:p w14:paraId="2D69D02D">
      <w:pPr>
        <w:spacing w:line="360" w:lineRule="auto"/>
        <w:ind w:left="0" w:leftChars="0" w:firstLine="0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vertAlign w:val="baseline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 w:val="0"/>
          <w:bCs/>
          <w:sz w:val="24"/>
          <w:szCs w:val="24"/>
          <w:vertAlign w:val="baseline"/>
          <w:lang w:val="ru-RU" w:eastAsia="en-US" w:bidi="ar-SA"/>
        </w:rPr>
        <w:t>Продолжение таблицы:</w:t>
      </w:r>
    </w:p>
    <w:tbl>
      <w:tblPr>
        <w:tblStyle w:val="118"/>
        <w:tblW w:w="97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"/>
        <w:gridCol w:w="1730"/>
        <w:gridCol w:w="1997"/>
        <w:gridCol w:w="2687"/>
        <w:gridCol w:w="2909"/>
      </w:tblGrid>
      <w:tr w14:paraId="75069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" w:type="dxa"/>
          </w:tcPr>
          <w:p w14:paraId="4752E3DE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3</w:t>
            </w:r>
          </w:p>
        </w:tc>
        <w:tc>
          <w:tcPr>
            <w:tcW w:w="1730" w:type="dxa"/>
          </w:tcPr>
          <w:p w14:paraId="45649FB0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Граничные случаи</w:t>
            </w:r>
          </w:p>
        </w:tc>
        <w:tc>
          <w:tcPr>
            <w:tcW w:w="1997" w:type="dxa"/>
          </w:tcPr>
          <w:p w14:paraId="524B6CED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Один элемент (незамкнутый).</w:t>
            </w:r>
          </w:p>
          <w:p w14:paraId="6968F4B1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Слово начинается и заканчивается на разные буквы.</w:t>
            </w:r>
          </w:p>
          <w:p w14:paraId="1ABFA4FF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Ввод: яблоко</w:t>
            </w:r>
          </w:p>
        </w:tc>
        <w:tc>
          <w:tcPr>
            <w:tcW w:w="2687" w:type="dxa"/>
          </w:tcPr>
          <w:p w14:paraId="521AA6BF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 xml:space="preserve">Ошибка: алгоритм должен определить, что первая и последняя буквы не совпадают, и цикл не возможен </w:t>
            </w:r>
          </w:p>
        </w:tc>
        <w:tc>
          <w:tcPr>
            <w:tcW w:w="2909" w:type="dxa"/>
          </w:tcPr>
          <w:p w14:paraId="3E441412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 xml:space="preserve">Вывод: </w:t>
            </w:r>
          </w:p>
          <w:p w14:paraId="2B97981F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«Цепочка невозможна: степени букв не совпадают.»</w:t>
            </w:r>
          </w:p>
          <w:p w14:paraId="7BCA28F6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Итог: Совпадает. Рисунок 3.</w:t>
            </w:r>
          </w:p>
        </w:tc>
      </w:tr>
      <w:tr w14:paraId="27332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" w:type="dxa"/>
          </w:tcPr>
          <w:p w14:paraId="4D409380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4</w:t>
            </w:r>
          </w:p>
        </w:tc>
        <w:tc>
          <w:tcPr>
            <w:tcW w:w="1730" w:type="dxa"/>
          </w:tcPr>
          <w:p w14:paraId="0B1CBF99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Граничные случаи</w:t>
            </w:r>
          </w:p>
        </w:tc>
        <w:tc>
          <w:tcPr>
            <w:tcW w:w="1997" w:type="dxa"/>
          </w:tcPr>
          <w:p w14:paraId="24B15F9C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Один элемент (замкнутый). Слово начинается и заканчивается на одну и ту же букву.</w:t>
            </w:r>
          </w:p>
          <w:p w14:paraId="3AAA9CF2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Ввод: шалаш</w:t>
            </w:r>
          </w:p>
        </w:tc>
        <w:tc>
          <w:tcPr>
            <w:tcW w:w="2687" w:type="dxa"/>
          </w:tcPr>
          <w:p w14:paraId="56134807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Вывод: шалаш. Слово само по себе образует замкнутую цепочку.</w:t>
            </w:r>
          </w:p>
          <w:p w14:paraId="7785F7F2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</w:p>
        </w:tc>
        <w:tc>
          <w:tcPr>
            <w:tcW w:w="2909" w:type="dxa"/>
          </w:tcPr>
          <w:p w14:paraId="13C32171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Вывод: шалаш</w:t>
            </w:r>
          </w:p>
          <w:p w14:paraId="210E7848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Итог: Совпадает. Рисунок 4.</w:t>
            </w:r>
          </w:p>
        </w:tc>
      </w:tr>
      <w:tr w14:paraId="74E77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" w:type="dxa"/>
          </w:tcPr>
          <w:p w14:paraId="057FD92F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5</w:t>
            </w:r>
          </w:p>
        </w:tc>
        <w:tc>
          <w:tcPr>
            <w:tcW w:w="1730" w:type="dxa"/>
          </w:tcPr>
          <w:p w14:paraId="1D92A51E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Некорректные данные</w:t>
            </w:r>
          </w:p>
        </w:tc>
        <w:tc>
          <w:tcPr>
            <w:tcW w:w="1997" w:type="dxa"/>
          </w:tcPr>
          <w:p w14:paraId="1123E553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Несвязный граф. Попытка собрать цепочку из слов, не имеющих общих букв.</w:t>
            </w:r>
          </w:p>
          <w:p w14:paraId="0BEC6110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 xml:space="preserve">Ввод: яблоко омлет </w:t>
            </w:r>
          </w:p>
        </w:tc>
        <w:tc>
          <w:tcPr>
            <w:tcW w:w="2687" w:type="dxa"/>
          </w:tcPr>
          <w:p w14:paraId="1209AD93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Ошибка: «Цепочка невозможна: степени букв не совпадают.»</w:t>
            </w:r>
          </w:p>
        </w:tc>
        <w:tc>
          <w:tcPr>
            <w:tcW w:w="2909" w:type="dxa"/>
          </w:tcPr>
          <w:p w14:paraId="5554D74F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Вывод: «Цепочка невозможна: степени букв не совпадают.»</w:t>
            </w:r>
          </w:p>
          <w:p w14:paraId="171A7045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Итог: Совпадает. Рисунок 5.</w:t>
            </w:r>
          </w:p>
        </w:tc>
      </w:tr>
      <w:tr w14:paraId="02557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" w:type="dxa"/>
          </w:tcPr>
          <w:p w14:paraId="18E29E06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6</w:t>
            </w:r>
          </w:p>
        </w:tc>
        <w:tc>
          <w:tcPr>
            <w:tcW w:w="1730" w:type="dxa"/>
          </w:tcPr>
          <w:p w14:paraId="600B952D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Некорректные данные</w:t>
            </w:r>
          </w:p>
        </w:tc>
        <w:tc>
          <w:tcPr>
            <w:tcW w:w="1997" w:type="dxa"/>
          </w:tcPr>
          <w:p w14:paraId="6253B3C4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 xml:space="preserve">Изолированный циклы. </w:t>
            </w:r>
          </w:p>
          <w:p w14:paraId="1D96A251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Ввод: аура арка кот ток</w:t>
            </w:r>
          </w:p>
        </w:tc>
        <w:tc>
          <w:tcPr>
            <w:tcW w:w="2687" w:type="dxa"/>
          </w:tcPr>
          <w:p w14:paraId="469A3DD4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Ошибка: «Цепочка невозможна: набор слов распадается на несвязные группы.»</w:t>
            </w:r>
          </w:p>
        </w:tc>
        <w:tc>
          <w:tcPr>
            <w:tcW w:w="2909" w:type="dxa"/>
          </w:tcPr>
          <w:p w14:paraId="07F054B2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Вывод: «Цепочка невозможна: набор слов распадается на несвязные группы.»</w:t>
            </w:r>
          </w:p>
          <w:p w14:paraId="1B12AFB3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Итог: Совпадает. Рисунок 6.</w:t>
            </w:r>
          </w:p>
        </w:tc>
      </w:tr>
      <w:tr w14:paraId="19A69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" w:type="dxa"/>
          </w:tcPr>
          <w:p w14:paraId="14A95964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7</w:t>
            </w:r>
          </w:p>
        </w:tc>
        <w:tc>
          <w:tcPr>
            <w:tcW w:w="1730" w:type="dxa"/>
          </w:tcPr>
          <w:p w14:paraId="3893D3B4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Обработка ошибок ввода</w:t>
            </w:r>
          </w:p>
        </w:tc>
        <w:tc>
          <w:tcPr>
            <w:tcW w:w="1997" w:type="dxa"/>
          </w:tcPr>
          <w:p w14:paraId="0F226773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 xml:space="preserve">Пустой ввод. Пользователь нажал </w:t>
            </w: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en-US" w:eastAsia="en-US" w:bidi="ar-SA"/>
              </w:rPr>
              <w:t>Enter</w:t>
            </w: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, ничего не введя.</w:t>
            </w:r>
          </w:p>
        </w:tc>
        <w:tc>
          <w:tcPr>
            <w:tcW w:w="2687" w:type="dxa"/>
          </w:tcPr>
          <w:p w14:paraId="60819F69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Предупреждение: «Ошибка: Вы ввели пустую строку.»</w:t>
            </w:r>
          </w:p>
        </w:tc>
        <w:tc>
          <w:tcPr>
            <w:tcW w:w="2909" w:type="dxa"/>
          </w:tcPr>
          <w:p w14:paraId="1C35605E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Вывод: «Ошибка: Вы ввели пустую строку.»</w:t>
            </w:r>
          </w:p>
          <w:p w14:paraId="66E8BA0E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Итог: Совпадает. Рисунок 7.</w:t>
            </w:r>
          </w:p>
        </w:tc>
      </w:tr>
    </w:tbl>
    <w:p w14:paraId="2B7E8E9F">
      <w:pPr>
        <w:spacing w:line="360" w:lineRule="auto"/>
        <w:ind w:left="0" w:leftChars="0" w:firstLine="0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vertAlign w:val="baseline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 w:val="0"/>
          <w:bCs/>
          <w:sz w:val="24"/>
          <w:szCs w:val="24"/>
          <w:vertAlign w:val="baseline"/>
          <w:lang w:val="ru-RU" w:eastAsia="en-US" w:bidi="ar-SA"/>
        </w:rPr>
        <w:br w:type="page"/>
      </w:r>
    </w:p>
    <w:p w14:paraId="2A122D5D">
      <w:pPr>
        <w:spacing w:line="360" w:lineRule="auto"/>
        <w:ind w:left="0" w:leftChars="0" w:firstLine="0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vertAlign w:val="baseline"/>
          <w:lang w:val="ru-RU" w:eastAsia="en-US" w:bidi="ar-SA"/>
        </w:rPr>
      </w:pPr>
      <w:r>
        <w:rPr>
          <w:rFonts w:hint="default" w:ascii="Times New Roman" w:hAnsi="Times New Roman" w:eastAsia="等线 Light" w:cs="Times New Roman"/>
          <w:b w:val="0"/>
          <w:bCs/>
          <w:sz w:val="24"/>
          <w:szCs w:val="24"/>
          <w:vertAlign w:val="baseline"/>
          <w:lang w:val="ru-RU" w:eastAsia="en-US" w:bidi="ar-SA"/>
        </w:rPr>
        <w:t>Продолжение таблицы:</w:t>
      </w:r>
    </w:p>
    <w:tbl>
      <w:tblPr>
        <w:tblStyle w:val="118"/>
        <w:tblW w:w="97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"/>
        <w:gridCol w:w="1730"/>
        <w:gridCol w:w="2226"/>
        <w:gridCol w:w="2458"/>
        <w:gridCol w:w="2909"/>
      </w:tblGrid>
      <w:tr w14:paraId="14ED8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" w:type="dxa"/>
          </w:tcPr>
          <w:p w14:paraId="71B79BE5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8</w:t>
            </w:r>
          </w:p>
        </w:tc>
        <w:tc>
          <w:tcPr>
            <w:tcW w:w="1730" w:type="dxa"/>
          </w:tcPr>
          <w:p w14:paraId="00114B5C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Работа с файлами</w:t>
            </w:r>
          </w:p>
        </w:tc>
        <w:tc>
          <w:tcPr>
            <w:tcW w:w="2226" w:type="dxa"/>
          </w:tcPr>
          <w:p w14:paraId="5F1DEBF0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 xml:space="preserve">Попытка чтения несуществующего файла </w:t>
            </w: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en-US" w:eastAsia="en-US" w:bidi="ar-SA"/>
              </w:rPr>
              <w:t>missing.txt.</w:t>
            </w:r>
          </w:p>
        </w:tc>
        <w:tc>
          <w:tcPr>
            <w:tcW w:w="2458" w:type="dxa"/>
          </w:tcPr>
          <w:p w14:paraId="249FA2C2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 xml:space="preserve">Предупреждение «Файл </w:t>
            </w: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en-US" w:eastAsia="en-US" w:bidi="ar-SA"/>
              </w:rPr>
              <w:t>“missing.txt”</w:t>
            </w: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 xml:space="preserve"> не найден в директории.»</w:t>
            </w:r>
          </w:p>
        </w:tc>
        <w:tc>
          <w:tcPr>
            <w:tcW w:w="2909" w:type="dxa"/>
          </w:tcPr>
          <w:p w14:paraId="2CF3AD2D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Вывод:</w:t>
            </w: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en-US" w:eastAsia="en-US" w:bidi="ar-SA"/>
              </w:rPr>
              <w:t xml:space="preserve"> </w:t>
            </w: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 xml:space="preserve">«Файл </w:t>
            </w: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en-US" w:eastAsia="en-US" w:bidi="ar-SA"/>
              </w:rPr>
              <w:t>“missing.txt”</w:t>
            </w: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 xml:space="preserve"> не найден в директории.»</w:t>
            </w:r>
          </w:p>
          <w:p w14:paraId="001B2A4E">
            <w:pPr>
              <w:widowControl w:val="0"/>
              <w:spacing w:line="360" w:lineRule="auto"/>
              <w:ind w:left="0" w:leftChars="0" w:firstLine="0" w:firstLineChars="0"/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</w:pPr>
            <w:r>
              <w:rPr>
                <w:rFonts w:hint="default" w:eastAsia="等线 Light" w:cs="Times New Roman"/>
                <w:b w:val="0"/>
                <w:bCs/>
                <w:sz w:val="24"/>
                <w:szCs w:val="24"/>
                <w:vertAlign w:val="baseline"/>
                <w:lang w:val="ru-RU" w:eastAsia="en-US" w:bidi="ar-SA"/>
              </w:rPr>
              <w:t>Итог: Совпадает. Рисунок 8.</w:t>
            </w:r>
          </w:p>
        </w:tc>
      </w:tr>
    </w:tbl>
    <w:p w14:paraId="3E97458B">
      <w:pPr>
        <w:spacing w:line="360" w:lineRule="auto"/>
        <w:ind w:left="0" w:leftChars="0" w:firstLine="0" w:firstLineChars="0"/>
        <w:rPr>
          <w:rFonts w:hint="default" w:ascii="Times New Roman" w:hAnsi="Times New Roman" w:eastAsia="等线 Light" w:cs="Times New Roman"/>
          <w:b w:val="0"/>
          <w:bCs/>
          <w:sz w:val="24"/>
          <w:szCs w:val="24"/>
          <w:lang w:val="ru-RU" w:eastAsia="en-US" w:bidi="ar-SA"/>
        </w:rPr>
      </w:pPr>
    </w:p>
    <w:p w14:paraId="622E82E3">
      <w:pPr>
        <w:spacing w:line="360" w:lineRule="auto"/>
        <w:ind w:left="0" w:leftChars="0" w:firstLine="0" w:firstLineChars="0"/>
        <w:rPr>
          <w:rFonts w:hint="default" w:ascii="Times New Roman" w:hAnsi="Times New Roman" w:eastAsia="等线 Light" w:cs="Times New Roman"/>
          <w:b/>
          <w:bCs w:val="0"/>
          <w:sz w:val="24"/>
          <w:szCs w:val="24"/>
          <w:lang w:val="ru-RU" w:eastAsia="en-US" w:bidi="ar-SA"/>
        </w:rPr>
      </w:pPr>
    </w:p>
    <w:p w14:paraId="403C3788">
      <w:pPr>
        <w:spacing w:line="360" w:lineRule="auto"/>
        <w:ind w:left="0" w:leftChars="0" w:firstLine="420" w:firstLineChars="0"/>
      </w:pPr>
      <w:r>
        <w:drawing>
          <wp:inline distT="0" distB="0" distL="114300" distR="114300">
            <wp:extent cx="5273675" cy="1799590"/>
            <wp:effectExtent l="0" t="0" r="3175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6E680">
      <w:pPr>
        <w:spacing w:line="360" w:lineRule="auto"/>
        <w:ind w:left="0" w:leftChars="0" w:firstLine="42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</w:t>
      </w:r>
    </w:p>
    <w:p w14:paraId="08EC834E">
      <w:pPr>
        <w:spacing w:line="360" w:lineRule="auto"/>
        <w:ind w:left="0" w:leftChars="0" w:firstLine="420" w:firstLineChars="0"/>
        <w:jc w:val="center"/>
        <w:rPr>
          <w:rFonts w:hint="default"/>
          <w:lang w:val="ru-RU"/>
        </w:rPr>
      </w:pPr>
    </w:p>
    <w:p w14:paraId="7D38A436">
      <w:pPr>
        <w:spacing w:line="360" w:lineRule="auto"/>
        <w:ind w:left="0" w:leftChars="0" w:firstLine="420" w:firstLineChars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5272405" cy="1840865"/>
            <wp:effectExtent l="0" t="0" r="4445" b="698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BD953">
      <w:pPr>
        <w:spacing w:line="360" w:lineRule="auto"/>
        <w:ind w:left="0" w:leftChars="0" w:firstLine="42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2</w:t>
      </w:r>
    </w:p>
    <w:p w14:paraId="543D11A6">
      <w:pPr>
        <w:spacing w:line="360" w:lineRule="auto"/>
        <w:ind w:left="0" w:leftChars="0" w:firstLine="420" w:firstLineChars="0"/>
        <w:jc w:val="center"/>
        <w:rPr>
          <w:rFonts w:hint="default"/>
          <w:lang w:val="ru-RU" w:eastAsia="en-US"/>
        </w:rPr>
      </w:pPr>
    </w:p>
    <w:p w14:paraId="0A42BDD4">
      <w:pPr>
        <w:ind w:left="0" w:leftChars="0" w:firstLine="0" w:firstLineChars="0"/>
        <w:jc w:val="center"/>
      </w:pPr>
      <w:r>
        <w:drawing>
          <wp:inline distT="0" distB="0" distL="114300" distR="114300">
            <wp:extent cx="4495800" cy="1885950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78E79">
      <w:pPr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</w:t>
      </w:r>
    </w:p>
    <w:p w14:paraId="54A91FA6">
      <w:pPr>
        <w:spacing w:line="360" w:lineRule="auto"/>
        <w:ind w:left="0" w:leftChars="0" w:firstLine="420" w:firstLineChars="0"/>
        <w:jc w:val="center"/>
        <w:rPr>
          <w:rFonts w:hint="default"/>
          <w:lang w:val="ru-RU" w:eastAsia="en-US"/>
        </w:rPr>
      </w:pPr>
    </w:p>
    <w:p w14:paraId="15E496AA">
      <w:pPr>
        <w:spacing w:line="360" w:lineRule="auto"/>
        <w:ind w:left="0" w:leftChars="0" w:firstLine="420" w:firstLineChars="0"/>
        <w:jc w:val="center"/>
      </w:pPr>
      <w:r>
        <w:drawing>
          <wp:inline distT="0" distB="0" distL="114300" distR="114300">
            <wp:extent cx="3905250" cy="2019300"/>
            <wp:effectExtent l="0" t="0" r="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15A7B">
      <w:pPr>
        <w:spacing w:line="360" w:lineRule="auto"/>
        <w:ind w:left="0" w:leftChars="0" w:firstLine="42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4</w:t>
      </w:r>
    </w:p>
    <w:p w14:paraId="34C982FB">
      <w:pPr>
        <w:spacing w:line="360" w:lineRule="auto"/>
        <w:ind w:left="0" w:leftChars="0" w:firstLine="420" w:firstLineChars="0"/>
        <w:jc w:val="center"/>
        <w:rPr>
          <w:rFonts w:hint="default"/>
          <w:lang w:val="ru-RU" w:eastAsia="en-US"/>
        </w:rPr>
      </w:pPr>
    </w:p>
    <w:p w14:paraId="6E2756F5">
      <w:pPr>
        <w:spacing w:line="360" w:lineRule="auto"/>
        <w:ind w:left="0" w:leftChars="0" w:firstLine="420" w:firstLineChars="0"/>
        <w:jc w:val="center"/>
      </w:pPr>
      <w:r>
        <w:drawing>
          <wp:inline distT="0" distB="0" distL="114300" distR="114300">
            <wp:extent cx="5153025" cy="1933575"/>
            <wp:effectExtent l="0" t="0" r="9525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E8227">
      <w:pPr>
        <w:spacing w:line="360" w:lineRule="auto"/>
        <w:ind w:left="0" w:leftChars="0" w:firstLine="42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5</w:t>
      </w:r>
    </w:p>
    <w:p w14:paraId="366C6875">
      <w:pPr>
        <w:spacing w:line="360" w:lineRule="auto"/>
        <w:ind w:left="0" w:leftChars="0" w:firstLine="420" w:firstLineChars="0"/>
        <w:jc w:val="center"/>
        <w:rPr>
          <w:rFonts w:hint="default"/>
          <w:lang w:val="ru-RU"/>
        </w:rPr>
      </w:pPr>
    </w:p>
    <w:p w14:paraId="311EAF3A">
      <w:pPr>
        <w:spacing w:line="360" w:lineRule="auto"/>
        <w:ind w:left="0" w:leftChars="0" w:firstLine="420" w:firstLineChars="0"/>
        <w:jc w:val="center"/>
      </w:pPr>
      <w:bookmarkStart w:id="2" w:name="_GoBack"/>
      <w:r>
        <w:drawing>
          <wp:inline distT="0" distB="0" distL="114300" distR="114300">
            <wp:extent cx="5269865" cy="1727835"/>
            <wp:effectExtent l="0" t="0" r="6985" b="571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14:paraId="51F98071">
      <w:pPr>
        <w:spacing w:line="360" w:lineRule="auto"/>
        <w:ind w:left="0" w:leftChars="0" w:firstLine="42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6</w:t>
      </w:r>
    </w:p>
    <w:p w14:paraId="19E9A9DF">
      <w:pPr>
        <w:ind w:left="0" w:leftChars="0" w:firstLine="0" w:firstLineChars="0"/>
        <w:rPr>
          <w:rFonts w:hint="default"/>
          <w:lang w:val="ru-RU"/>
        </w:rPr>
      </w:pPr>
    </w:p>
    <w:p w14:paraId="2966D8B8">
      <w:pPr>
        <w:spacing w:line="360" w:lineRule="auto"/>
        <w:ind w:left="0" w:leftChars="0" w:firstLine="420" w:firstLineChars="0"/>
        <w:jc w:val="center"/>
      </w:pPr>
      <w:r>
        <w:drawing>
          <wp:inline distT="0" distB="0" distL="114300" distR="114300">
            <wp:extent cx="3743325" cy="1781175"/>
            <wp:effectExtent l="0" t="0" r="9525" b="952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71962">
      <w:pPr>
        <w:spacing w:line="360" w:lineRule="auto"/>
        <w:ind w:left="0" w:leftChars="0" w:firstLine="42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7</w:t>
      </w:r>
    </w:p>
    <w:p w14:paraId="3854238A">
      <w:pPr>
        <w:spacing w:line="360" w:lineRule="auto"/>
        <w:ind w:left="0" w:leftChars="0" w:firstLine="420" w:firstLineChars="0"/>
        <w:jc w:val="center"/>
        <w:rPr>
          <w:rFonts w:hint="default"/>
          <w:lang w:val="ru-RU"/>
        </w:rPr>
      </w:pPr>
    </w:p>
    <w:p w14:paraId="467A11C4">
      <w:pPr>
        <w:spacing w:line="360" w:lineRule="auto"/>
        <w:ind w:left="0" w:leftChars="0" w:firstLine="420" w:firstLineChars="0"/>
        <w:jc w:val="center"/>
      </w:pPr>
      <w:r>
        <w:drawing>
          <wp:inline distT="0" distB="0" distL="114300" distR="114300">
            <wp:extent cx="4514850" cy="1866900"/>
            <wp:effectExtent l="0" t="0" r="0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7385">
      <w:pPr>
        <w:spacing w:line="360" w:lineRule="auto"/>
        <w:ind w:left="0" w:leftChars="0" w:firstLine="42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8</w:t>
      </w:r>
    </w:p>
    <w:p w14:paraId="3C178DEA">
      <w:pPr>
        <w:ind w:left="0" w:leftChars="0" w:firstLine="0" w:firstLineChars="0"/>
        <w:rPr>
          <w:rFonts w:hint="default"/>
          <w:lang w:val="ru-RU" w:eastAsia="en-US"/>
        </w:rPr>
      </w:pPr>
    </w:p>
    <w:p w14:paraId="6622C944">
      <w:pPr>
        <w:ind w:left="0" w:leftChars="0" w:firstLine="0" w:firstLineChars="0"/>
        <w:rPr>
          <w:rFonts w:hint="default"/>
          <w:b/>
          <w:bCs/>
          <w:lang w:val="ru-RU" w:eastAsia="en-US"/>
        </w:rPr>
      </w:pPr>
      <w:r>
        <w:rPr>
          <w:rFonts w:hint="default"/>
          <w:b/>
          <w:bCs/>
          <w:lang w:val="ru-RU" w:eastAsia="en-US"/>
        </w:rPr>
        <w:t>Анализ результатов тестирования (Итог):</w:t>
      </w:r>
    </w:p>
    <w:p w14:paraId="5A335708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В ходе тестирования было проведено комплексное и системное исследование работы программы во всех предусмотренных режимах. Все запланированные тесты пройдены успешно, программа продемонстрировала стабильность и строгое соответствие математической логике графов. </w:t>
      </w:r>
    </w:p>
    <w:p w14:paraId="36431E06">
      <w:pPr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 процессе проверки были выявлены и задокументированы следующие важные особенности работы алгоритма:</w:t>
      </w:r>
    </w:p>
    <w:p w14:paraId="78D4D3FA">
      <w:pPr>
        <w:numPr>
          <w:ilvl w:val="0"/>
          <w:numId w:val="13"/>
        </w:numPr>
        <w:ind w:left="425" w:leftChars="0" w:hanging="425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Альтернативные маршруты в замкнутых циклах: В тесте №1 фактический результат визуально отличается от примера из методических указаний, однако является абсолютно верным. Разница обусловлена использованием структуры данных «Стек» (LIFO) при обходе графа. Программа извлекает слова в обратном порядке относительно их добавления, что приводит к выдаче альтернативного маршрута (циклической перестановки) в замкнутом Эйлеровом цикле. Это полностью удовлетворяет условиям задачи. </w:t>
      </w:r>
    </w:p>
    <w:p w14:paraId="4EBEAFCC">
      <w:pPr>
        <w:numPr>
          <w:ilvl w:val="0"/>
          <w:numId w:val="13"/>
        </w:numPr>
        <w:ind w:left="425" w:leftChars="0" w:hanging="425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Строгая проверка граничных случаев: Алгоритм корректно обрабатывает графы, состоящие всего из одного элемента (тесты №3 и №4). Программа математически точно определяет, что слово «яблоко» не может образовать цикл (разные начальная и конечная буквы), и выдаёт соответствующую ошибку, в то время как слово-палиндром «шалаш» успешно принимается за валидную замкнутую цепь. </w:t>
      </w:r>
    </w:p>
    <w:p w14:paraId="2AFAD9DF">
      <w:pPr>
        <w:numPr>
          <w:ilvl w:val="0"/>
          <w:numId w:val="13"/>
        </w:numPr>
        <w:ind w:left="425" w:leftChars="0" w:hanging="425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Устойчивость к ошибкам: Программа успешно справляется с некорректными данными (несвязные графы, несовпадение степеней вершин), информируя пользователя понятными сообщениями без аварийного завершения работы. Также подтверждена надежная работа модуля файлового ввода-вывода: попытки загрузки из пустых или несуществующих файлов корректно перехватываются.</w:t>
      </w:r>
    </w:p>
    <w:p w14:paraId="507AFE0D">
      <w:pPr>
        <w:numPr>
          <w:ilvl w:val="0"/>
          <w:numId w:val="0"/>
        </w:numPr>
        <w:ind w:leftChars="0"/>
        <w:rPr>
          <w:rFonts w:hint="default"/>
          <w:lang w:val="ru-RU" w:eastAsia="en-US"/>
        </w:rPr>
      </w:pPr>
    </w:p>
    <w:p w14:paraId="0DC01423">
      <w:pPr>
        <w:numPr>
          <w:ilvl w:val="0"/>
          <w:numId w:val="0"/>
        </w:numPr>
        <w:ind w:left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Таким образом, реализованное программное решение полностью соответствует поставленной задаче и устойчиво к любым сценариям пользовательского взаимодействия.</w:t>
      </w:r>
    </w:p>
    <w:p w14:paraId="31DBADA5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br w:type="page"/>
      </w:r>
    </w:p>
    <w:p w14:paraId="51709A54">
      <w:pPr>
        <w:spacing w:line="360" w:lineRule="auto"/>
        <w:ind w:left="0" w:leftChars="0" w:firstLine="420" w:firstLineChars="0"/>
        <w:jc w:val="left"/>
        <w:rPr>
          <w:rFonts w:hint="default"/>
          <w:b/>
          <w:bCs/>
          <w:sz w:val="28"/>
          <w:szCs w:val="24"/>
          <w:lang w:val="ru-RU" w:eastAsia="en-US"/>
        </w:rPr>
      </w:pPr>
      <w:r>
        <w:rPr>
          <w:rFonts w:hint="default"/>
          <w:b/>
          <w:bCs/>
          <w:sz w:val="28"/>
          <w:szCs w:val="24"/>
          <w:lang w:val="ru-RU" w:eastAsia="en-US"/>
        </w:rPr>
        <w:t>Код программы задачи №1</w:t>
      </w:r>
    </w:p>
    <w:p w14:paraId="42502495">
      <w:pPr>
        <w:spacing w:line="360" w:lineRule="auto"/>
        <w:ind w:left="0" w:leftChars="0" w:firstLine="420" w:firstLineChars="0"/>
        <w:jc w:val="left"/>
        <w:rPr>
          <w:rFonts w:hint="default"/>
          <w:b/>
          <w:bCs/>
          <w:lang w:val="ru-RU" w:eastAsia="en-US"/>
        </w:rPr>
      </w:pPr>
    </w:p>
    <w:p w14:paraId="6782FA5C">
      <w:pPr>
        <w:spacing w:line="360" w:lineRule="auto"/>
        <w:ind w:left="0" w:leftChars="0" w:firstLine="420" w:firstLine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 xml:space="preserve">Файл </w:t>
      </w:r>
      <w:r>
        <w:rPr>
          <w:rFonts w:hint="default"/>
          <w:b w:val="0"/>
          <w:bCs w:val="0"/>
          <w:lang w:val="en-US" w:eastAsia="en-US"/>
        </w:rPr>
        <w:t>logic.py</w:t>
      </w:r>
      <w:r>
        <w:rPr>
          <w:rFonts w:hint="default"/>
          <w:b w:val="0"/>
          <w:bCs w:val="0"/>
          <w:lang w:val="ru-RU" w:eastAsia="en-US"/>
        </w:rPr>
        <w:t>:</w:t>
      </w:r>
    </w:p>
    <w:p w14:paraId="4D8082BF">
      <w:pPr>
        <w:spacing w:line="360" w:lineRule="auto"/>
        <w:ind w:left="0" w:leftChars="0" w:firstLine="420" w:firstLineChars="0"/>
        <w:jc w:val="left"/>
        <w:rPr>
          <w:rFonts w:hint="default"/>
          <w:b/>
          <w:bCs/>
          <w:lang w:val="ru-RU" w:eastAsia="en-US"/>
        </w:rPr>
      </w:pPr>
    </w:p>
    <w:p w14:paraId="42E7D819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class Node:</w:t>
      </w:r>
    </w:p>
    <w:p w14:paraId="69C7A9A1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def __init__(self, value):</w:t>
      </w:r>
    </w:p>
    <w:p w14:paraId="2FE29F15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self.value = value</w:t>
      </w:r>
    </w:p>
    <w:p w14:paraId="45DA9D17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self.next = None</w:t>
      </w:r>
    </w:p>
    <w:p w14:paraId="75B0EF43">
      <w:pPr>
        <w:pStyle w:val="155"/>
        <w:bidi w:val="0"/>
        <w:rPr>
          <w:rFonts w:hint="default"/>
          <w:lang w:val="ru-RU"/>
        </w:rPr>
      </w:pPr>
    </w:p>
    <w:p w14:paraId="152A98D1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class CustomStack:</w:t>
      </w:r>
    </w:p>
    <w:p w14:paraId="3DD8B130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def __init__(self):</w:t>
      </w:r>
    </w:p>
    <w:p w14:paraId="0F260748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self.top = None</w:t>
      </w:r>
    </w:p>
    <w:p w14:paraId="0240B64E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self._size = 0</w:t>
      </w:r>
    </w:p>
    <w:p w14:paraId="28E99493">
      <w:pPr>
        <w:pStyle w:val="155"/>
        <w:bidi w:val="0"/>
        <w:rPr>
          <w:rFonts w:hint="default"/>
          <w:lang w:val="ru-RU"/>
        </w:rPr>
      </w:pPr>
    </w:p>
    <w:p w14:paraId="000643AC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def push(self, value):</w:t>
      </w:r>
    </w:p>
    <w:p w14:paraId="1C5FBA35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new_node = Node(value)</w:t>
      </w:r>
    </w:p>
    <w:p w14:paraId="0BFE0CD7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new_node.next = self.top</w:t>
      </w:r>
    </w:p>
    <w:p w14:paraId="16619B47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self.top = new_node</w:t>
      </w:r>
    </w:p>
    <w:p w14:paraId="7FA311A1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self._size += 1</w:t>
      </w:r>
    </w:p>
    <w:p w14:paraId="7F359903">
      <w:pPr>
        <w:pStyle w:val="155"/>
        <w:bidi w:val="0"/>
        <w:rPr>
          <w:rFonts w:hint="default"/>
          <w:lang w:val="ru-RU"/>
        </w:rPr>
      </w:pPr>
    </w:p>
    <w:p w14:paraId="7C570FA2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def pop(self):</w:t>
      </w:r>
    </w:p>
    <w:p w14:paraId="01515B62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if self.is_empty():</w:t>
      </w:r>
    </w:p>
    <w:p w14:paraId="4C725EA7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raise IndexError("Попытка извлечения из пустого стека")</w:t>
      </w:r>
    </w:p>
    <w:p w14:paraId="0FA3BDDE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value = self.top.value</w:t>
      </w:r>
    </w:p>
    <w:p w14:paraId="391975C9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self.top = self.top.next</w:t>
      </w:r>
    </w:p>
    <w:p w14:paraId="5110CB61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self._size -= 1</w:t>
      </w:r>
    </w:p>
    <w:p w14:paraId="4DDB6BD8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return value</w:t>
      </w:r>
    </w:p>
    <w:p w14:paraId="4A177D71">
      <w:pPr>
        <w:pStyle w:val="155"/>
        <w:bidi w:val="0"/>
        <w:rPr>
          <w:rFonts w:hint="default"/>
          <w:lang w:val="ru-RU"/>
        </w:rPr>
      </w:pPr>
    </w:p>
    <w:p w14:paraId="4237DC1E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def is_empty(self):</w:t>
      </w:r>
    </w:p>
    <w:p w14:paraId="7185F694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return self.top is None</w:t>
      </w:r>
    </w:p>
    <w:p w14:paraId="2F0BAC91">
      <w:pPr>
        <w:pStyle w:val="155"/>
        <w:bidi w:val="0"/>
        <w:rPr>
          <w:rFonts w:hint="default"/>
          <w:lang w:val="ru-RU"/>
        </w:rPr>
      </w:pPr>
    </w:p>
    <w:p w14:paraId="38D578A5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class GameGraph:</w:t>
      </w:r>
    </w:p>
    <w:p w14:paraId="26116A23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def __init__(self):</w:t>
      </w:r>
    </w:p>
    <w:p w14:paraId="1A944513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self.adj = {}          # Список смежности: узел -&gt; стек слов</w:t>
      </w:r>
    </w:p>
    <w:p w14:paraId="55670536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self.in_degree = {}    # Входящие степени вершин</w:t>
      </w:r>
    </w:p>
    <w:p w14:paraId="545380C9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self.out_degree = {}   # Исходящие степени вершин</w:t>
      </w:r>
    </w:p>
    <w:p w14:paraId="6727B1D6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self.total_words = 0</w:t>
      </w:r>
    </w:p>
    <w:p w14:paraId="18FF4990">
      <w:pPr>
        <w:pStyle w:val="155"/>
        <w:bidi w:val="0"/>
        <w:rPr>
          <w:rFonts w:hint="default"/>
          <w:lang w:val="ru-RU"/>
        </w:rPr>
      </w:pPr>
    </w:p>
    <w:p w14:paraId="7EB86100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def get_last_char(self, word):</w:t>
      </w:r>
    </w:p>
    <w:p w14:paraId="2B412E10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if word.endswith('ь') and len(word) &gt; 1:</w:t>
      </w:r>
    </w:p>
    <w:p w14:paraId="191D569F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return word[-2]</w:t>
      </w:r>
    </w:p>
    <w:p w14:paraId="4A12E442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return word[-1]</w:t>
      </w:r>
    </w:p>
    <w:p w14:paraId="7BCD19EB">
      <w:pPr>
        <w:pStyle w:val="155"/>
        <w:bidi w:val="0"/>
        <w:rPr>
          <w:rFonts w:hint="default"/>
          <w:lang w:val="ru-RU"/>
        </w:rPr>
      </w:pPr>
    </w:p>
    <w:p w14:paraId="136B83AD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def add_word(self, word):</w:t>
      </w:r>
    </w:p>
    <w:p w14:paraId="1119B0FD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word = word.lower().strip()</w:t>
      </w:r>
    </w:p>
    <w:p w14:paraId="465B56D5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if not word:</w:t>
      </w:r>
    </w:p>
    <w:p w14:paraId="16D71393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return</w:t>
      </w:r>
    </w:p>
    <w:p w14:paraId="45E54ECA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        </w:t>
      </w:r>
    </w:p>
    <w:p w14:paraId="150A8B67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start_char = word[0]</w:t>
      </w:r>
    </w:p>
    <w:p w14:paraId="69187BD1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end_char = self.get_last_char(word)</w:t>
      </w:r>
    </w:p>
    <w:p w14:paraId="40E5C49D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        </w:t>
      </w:r>
    </w:p>
    <w:p w14:paraId="4A741F61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if start_char not in self.adj:</w:t>
      </w:r>
    </w:p>
    <w:p w14:paraId="2FB3394A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self.adj[start_char] = CustomStack()</w:t>
      </w:r>
    </w:p>
    <w:p w14:paraId="0C9AE08E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if end_char not in self.adj:</w:t>
      </w:r>
    </w:p>
    <w:p w14:paraId="0043F73F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self.adj[end_char] = CustomStack()</w:t>
      </w:r>
    </w:p>
    <w:p w14:paraId="10AA761E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            </w:t>
      </w:r>
    </w:p>
    <w:p w14:paraId="481D9403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self.adj[start_char].push(word)</w:t>
      </w:r>
    </w:p>
    <w:p w14:paraId="2EDF46D0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        </w:t>
      </w:r>
    </w:p>
    <w:p w14:paraId="3A17C2CC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self.out_degree[start_char] = self.out_degree.get(start_char, 0) + 1</w:t>
      </w:r>
    </w:p>
    <w:p w14:paraId="4CB47340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self.in_degree[end_char] = self.in_degree.get(end_char, 0) + 1</w:t>
      </w:r>
    </w:p>
    <w:p w14:paraId="3FE77219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self.in_degree[start_char] = self.in_degree.get(start_char, 0)</w:t>
      </w:r>
    </w:p>
    <w:p w14:paraId="3FDFE628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self.out_degree[end_char] = self.out_degree.get(end_char, 0)</w:t>
      </w:r>
    </w:p>
    <w:p w14:paraId="34BCE096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self.total_words += 1</w:t>
      </w:r>
    </w:p>
    <w:p w14:paraId="510EA80F">
      <w:pPr>
        <w:pStyle w:val="155"/>
        <w:bidi w:val="0"/>
        <w:rPr>
          <w:rFonts w:hint="default"/>
          <w:lang w:val="ru-RU"/>
        </w:rPr>
      </w:pPr>
    </w:p>
    <w:p w14:paraId="413CCBB6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def check_eulerian_circuit(self):</w:t>
      </w:r>
    </w:p>
    <w:p w14:paraId="3C94BB44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for node in self.out_degree:</w:t>
      </w:r>
    </w:p>
    <w:p w14:paraId="3FF188A4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if self.in_degree.get(node, 0) != self.out_degree.get(node, 0):</w:t>
      </w:r>
    </w:p>
    <w:p w14:paraId="0BFFF5F0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    return False</w:t>
      </w:r>
    </w:p>
    <w:p w14:paraId="488E8D60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return True</w:t>
      </w:r>
    </w:p>
    <w:p w14:paraId="219E9397">
      <w:pPr>
        <w:pStyle w:val="155"/>
        <w:bidi w:val="0"/>
        <w:rPr>
          <w:rFonts w:hint="default"/>
          <w:lang w:val="ru-RU"/>
        </w:rPr>
      </w:pPr>
    </w:p>
    <w:p w14:paraId="2ABE9690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def find_chain(self):</w:t>
      </w:r>
    </w:p>
    <w:p w14:paraId="795516FF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if self.total_words == 0:</w:t>
      </w:r>
    </w:p>
    <w:p w14:paraId="19B0DA47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return []</w:t>
      </w:r>
    </w:p>
    <w:p w14:paraId="7849BABE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            </w:t>
      </w:r>
    </w:p>
    <w:p w14:paraId="0C12B926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if not self.check_eulerian_circuit():</w:t>
      </w:r>
    </w:p>
    <w:p w14:paraId="21DE09EB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raise ValueError("Цепочка невозможна: степени букв не совпадают.")</w:t>
      </w:r>
    </w:p>
    <w:p w14:paraId="15CA0349">
      <w:pPr>
        <w:pStyle w:val="155"/>
        <w:bidi w:val="0"/>
        <w:rPr>
          <w:rFonts w:hint="default"/>
          <w:lang w:val="ru-RU"/>
        </w:rPr>
      </w:pPr>
    </w:p>
    <w:p w14:paraId="65C10558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start_node = None</w:t>
      </w:r>
    </w:p>
    <w:p w14:paraId="4C799387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for node, count in self.out_degree.items():</w:t>
      </w:r>
    </w:p>
    <w:p w14:paraId="290A2DA6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if count &gt; 0:</w:t>
      </w:r>
    </w:p>
    <w:p w14:paraId="5456C0BC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    start_node = node</w:t>
      </w:r>
    </w:p>
    <w:p w14:paraId="172D704D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    break</w:t>
      </w:r>
    </w:p>
    <w:p w14:paraId="6EE1FF83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                </w:t>
      </w:r>
    </w:p>
    <w:p w14:paraId="3659299F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if not start_node:</w:t>
      </w:r>
    </w:p>
    <w:p w14:paraId="00C6A28E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return []</w:t>
      </w:r>
    </w:p>
    <w:p w14:paraId="489517F1">
      <w:pPr>
        <w:pStyle w:val="155"/>
        <w:bidi w:val="0"/>
        <w:rPr>
          <w:rFonts w:hint="default"/>
          <w:lang w:val="ru-RU"/>
        </w:rPr>
      </w:pPr>
    </w:p>
    <w:p w14:paraId="62472078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stack = CustomStack()</w:t>
      </w:r>
    </w:p>
    <w:p w14:paraId="6B33CB8C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stack.push((start_node, None))</w:t>
      </w:r>
    </w:p>
    <w:p w14:paraId="3B93EBEA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circuit_words = []</w:t>
      </w:r>
    </w:p>
    <w:p w14:paraId="5347CD2D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        </w:t>
      </w:r>
    </w:p>
    <w:p w14:paraId="04EFB470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while not stack.is_empty():</w:t>
      </w:r>
    </w:p>
    <w:p w14:paraId="73894676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curr_node, _ = stack.top.value</w:t>
      </w:r>
    </w:p>
    <w:p w14:paraId="59DC3E76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            </w:t>
      </w:r>
    </w:p>
    <w:p w14:paraId="561C781D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if curr_node in self.adj and not self.adj[curr_node].is_empty():</w:t>
      </w:r>
    </w:p>
    <w:p w14:paraId="669ADC20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    next_word = self.adj[curr_node].pop()</w:t>
      </w:r>
    </w:p>
    <w:p w14:paraId="030B24AA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    next_node = self.get_last_char(next_word)</w:t>
      </w:r>
    </w:p>
    <w:p w14:paraId="6A20682E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    stack.push((next_node, next_word))</w:t>
      </w:r>
    </w:p>
    <w:p w14:paraId="015B7753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else:</w:t>
      </w:r>
    </w:p>
    <w:p w14:paraId="42431214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    _, popped_edge = stack.pop()</w:t>
      </w:r>
    </w:p>
    <w:p w14:paraId="0833FF0B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    if popped_edge is not None:</w:t>
      </w:r>
    </w:p>
    <w:p w14:paraId="57FE828B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        circuit_words.append(popped_edge)</w:t>
      </w:r>
    </w:p>
    <w:p w14:paraId="0B58740B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                    </w:t>
      </w:r>
    </w:p>
    <w:p w14:paraId="06457791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circuit_words.reverse()</w:t>
      </w:r>
    </w:p>
    <w:p w14:paraId="5477B6A7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        </w:t>
      </w:r>
    </w:p>
    <w:p w14:paraId="723E7EB0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if len(circuit_words) != self.total_words:</w:t>
      </w:r>
    </w:p>
    <w:p w14:paraId="3F4592E4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    raise ValueError("Цепочка невозможна: набор слов распадается на несвязные группы.")</w:t>
      </w:r>
    </w:p>
    <w:p w14:paraId="62A71B17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 xml:space="preserve">            </w:t>
      </w:r>
    </w:p>
    <w:p w14:paraId="6A18B860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return circuit_words</w:t>
      </w:r>
    </w:p>
    <w:p w14:paraId="18CFC3B5">
      <w:pPr>
        <w:pStyle w:val="155"/>
        <w:bidi w:val="0"/>
        <w:rPr>
          <w:rFonts w:hint="default"/>
          <w:lang w:val="ru-RU"/>
        </w:rPr>
      </w:pPr>
    </w:p>
    <w:p w14:paraId="329352FC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def process_words(words_list):</w:t>
      </w:r>
    </w:p>
    <w:p w14:paraId="69304E0C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"""Функция-фасад для вызова из main.py."""</w:t>
      </w:r>
    </w:p>
    <w:p w14:paraId="7161022E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graph = GameGraph()</w:t>
      </w:r>
    </w:p>
    <w:p w14:paraId="3EC017E1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for word in words_list:</w:t>
      </w:r>
    </w:p>
    <w:p w14:paraId="46C82BDE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    graph.add_word(word)</w:t>
      </w:r>
    </w:p>
    <w:p w14:paraId="7F30EC82">
      <w:pPr>
        <w:pStyle w:val="155"/>
        <w:bidi w:val="0"/>
        <w:rPr>
          <w:rFonts w:hint="default"/>
          <w:lang w:val="ru-RU"/>
        </w:rPr>
      </w:pPr>
      <w:r>
        <w:rPr>
          <w:rFonts w:hint="default"/>
          <w:lang w:val="ru-RU" w:eastAsia="zh-CN"/>
        </w:rPr>
        <w:t>    return graph.find_chain()</w:t>
      </w:r>
    </w:p>
    <w:p w14:paraId="30472BA1">
      <w:pPr>
        <w:pStyle w:val="155"/>
        <w:bidi w:val="0"/>
        <w:rPr>
          <w:rFonts w:hint="default"/>
          <w:lang w:val="ru-RU"/>
        </w:rPr>
      </w:pPr>
    </w:p>
    <w:p w14:paraId="3BF10814">
      <w:pPr>
        <w:spacing w:line="360" w:lineRule="auto"/>
        <w:ind w:left="0" w:leftChars="0" w:firstLine="420" w:firstLine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 xml:space="preserve">Файл </w:t>
      </w:r>
      <w:r>
        <w:rPr>
          <w:rFonts w:hint="default"/>
          <w:b w:val="0"/>
          <w:bCs w:val="0"/>
          <w:lang w:val="en-US" w:eastAsia="en-US"/>
        </w:rPr>
        <w:t>main.py</w:t>
      </w:r>
      <w:r>
        <w:rPr>
          <w:rFonts w:hint="default"/>
          <w:b w:val="0"/>
          <w:bCs w:val="0"/>
          <w:lang w:val="ru-RU" w:eastAsia="en-US"/>
        </w:rPr>
        <w:t>:</w:t>
      </w:r>
    </w:p>
    <w:p w14:paraId="4CA3323B">
      <w:pPr>
        <w:pStyle w:val="155"/>
        <w:bidi w:val="0"/>
        <w:rPr>
          <w:rFonts w:hint="default"/>
          <w:lang w:val="ru-RU"/>
        </w:rPr>
      </w:pPr>
    </w:p>
    <w:p w14:paraId="50B86E19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from logic import process_words</w:t>
      </w:r>
    </w:p>
    <w:p w14:paraId="27290ECB">
      <w:pPr>
        <w:pStyle w:val="155"/>
        <w:bidi w:val="0"/>
        <w:rPr>
          <w:rFonts w:hint="default"/>
          <w:lang w:val="en-US" w:eastAsia="en-US"/>
        </w:rPr>
      </w:pPr>
    </w:p>
    <w:p w14:paraId="600B1974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def print_menu():</w:t>
      </w:r>
    </w:p>
    <w:p w14:paraId="52946BFF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print("\n" + "="*40)</w:t>
      </w:r>
    </w:p>
    <w:p w14:paraId="4AE392D8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print(" ИГРА В СЛОВА (Поиск замкнутой цепочки)")</w:t>
      </w:r>
    </w:p>
    <w:p w14:paraId="36AD8057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print("="*40)</w:t>
      </w:r>
    </w:p>
    <w:p w14:paraId="5CE87727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print("1. Ввести набор слов вручную")</w:t>
      </w:r>
    </w:p>
    <w:p w14:paraId="584F97B2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print("2. Загрузить слова из файла")</w:t>
      </w:r>
    </w:p>
    <w:p w14:paraId="02F1BB7A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print("3. Выход из программы")</w:t>
      </w:r>
    </w:p>
    <w:p w14:paraId="27D062B0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print("="*40)</w:t>
      </w:r>
    </w:p>
    <w:p w14:paraId="4B7FF6D9">
      <w:pPr>
        <w:pStyle w:val="155"/>
        <w:bidi w:val="0"/>
        <w:rPr>
          <w:rFonts w:hint="default"/>
          <w:lang w:val="en-US" w:eastAsia="en-US"/>
        </w:rPr>
      </w:pPr>
    </w:p>
    <w:p w14:paraId="6FDD22A5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def main():</w:t>
      </w:r>
    </w:p>
    <w:p w14:paraId="7FC4FA64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while True:</w:t>
      </w:r>
    </w:p>
    <w:p w14:paraId="6BCBA4C7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print_menu()</w:t>
      </w:r>
    </w:p>
    <w:p w14:paraId="202E732E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choice = input("Выберите действие (1-3): ").strip()</w:t>
      </w:r>
    </w:p>
    <w:p w14:paraId="6F7ED9B7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 xml:space="preserve">        </w:t>
      </w:r>
    </w:p>
    <w:p w14:paraId="4C9B72AE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if choice == '1':</w:t>
      </w:r>
    </w:p>
    <w:p w14:paraId="333E23DE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words_input = input("Введите слова через пробел: ").strip()</w:t>
      </w:r>
    </w:p>
    <w:p w14:paraId="34210981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if not words_input:</w:t>
      </w:r>
    </w:p>
    <w:p w14:paraId="1E082BA5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print("Ошибка: Вы ввели пустую строку.")</w:t>
      </w:r>
    </w:p>
    <w:p w14:paraId="1EA3BD4D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continue</w:t>
      </w:r>
    </w:p>
    <w:p w14:paraId="56284BB3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 xml:space="preserve">                </w:t>
      </w:r>
    </w:p>
    <w:p w14:paraId="76F03A7E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words_list = words_input.split()</w:t>
      </w:r>
    </w:p>
    <w:p w14:paraId="77DC5FAE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try:</w:t>
      </w:r>
    </w:p>
    <w:p w14:paraId="02B4AD75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result = process_words(words_list)</w:t>
      </w:r>
    </w:p>
    <w:p w14:paraId="12D6241F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print("\n[УСПЕХ] Найденная цепочка:")</w:t>
      </w:r>
    </w:p>
    <w:p w14:paraId="771E82BA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print(" ".join(result))</w:t>
      </w:r>
    </w:p>
    <w:p w14:paraId="78407822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except ValueError as e:</w:t>
      </w:r>
    </w:p>
    <w:p w14:paraId="5E7D3569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print(f"\n[ОШИБКА АЛГОРИТМА] {e}")</w:t>
      </w:r>
    </w:p>
    <w:p w14:paraId="1938320F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except Exception as e:</w:t>
      </w:r>
    </w:p>
    <w:p w14:paraId="5EA39B04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print(f"\n[КРИТИЧЕСКАЯ ОШИБКА] {e}")</w:t>
      </w:r>
    </w:p>
    <w:p w14:paraId="0BA015EE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 xml:space="preserve">                </w:t>
      </w:r>
    </w:p>
    <w:p w14:paraId="53E97E5B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elif choice == '2':</w:t>
      </w:r>
    </w:p>
    <w:p w14:paraId="4A19ED24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in_filename = input("Введите имя входного файла (например, input.txt): ").strip()</w:t>
      </w:r>
    </w:p>
    <w:p w14:paraId="171E2ECC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try:</w:t>
      </w:r>
    </w:p>
    <w:p w14:paraId="5C3E69EE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with open(in_filename, 'r', encoding='utf-8') as f:</w:t>
      </w:r>
    </w:p>
    <w:p w14:paraId="095ED04A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    content = f.read().strip()</w:t>
      </w:r>
    </w:p>
    <w:p w14:paraId="18CDED50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 xml:space="preserve">                    </w:t>
      </w:r>
    </w:p>
    <w:p w14:paraId="0CCD0029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if not content:</w:t>
      </w:r>
    </w:p>
    <w:p w14:paraId="2C6E6212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    print("[ВНИМАНИЕ] Указанный файл пуст.")</w:t>
      </w:r>
    </w:p>
    <w:p w14:paraId="5AAACA86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    continue</w:t>
      </w:r>
    </w:p>
    <w:p w14:paraId="2400217B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 xml:space="preserve">                    </w:t>
      </w:r>
    </w:p>
    <w:p w14:paraId="6841AF44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words_list = content.split()</w:t>
      </w:r>
    </w:p>
    <w:p w14:paraId="37888245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result = process_words(words_list)</w:t>
      </w:r>
    </w:p>
    <w:p w14:paraId="499C1C56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 xml:space="preserve">                </w:t>
      </w:r>
    </w:p>
    <w:p w14:paraId="658B8E5F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print("\n[УСПЕХ] Цепочка успешно построена!")</w:t>
      </w:r>
    </w:p>
    <w:p w14:paraId="6E9F9EF0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print(" ".join(result))</w:t>
      </w:r>
    </w:p>
    <w:p w14:paraId="475E09E6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 xml:space="preserve">                </w:t>
      </w:r>
    </w:p>
    <w:p w14:paraId="700E46EB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out_filename = input("\nВведите имя файла для сохранения результата: ").strip()</w:t>
      </w:r>
    </w:p>
    <w:p w14:paraId="77818394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with open(out_filename, 'w', encoding='utf-8') as f:</w:t>
      </w:r>
    </w:p>
    <w:p w14:paraId="60DC702C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    f.write(" ".join(result))</w:t>
      </w:r>
    </w:p>
    <w:p w14:paraId="237AF77F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print(f"[ИНФОРМАЦИЯ] Результат сохранен в файл '{out_filename}'.")</w:t>
      </w:r>
    </w:p>
    <w:p w14:paraId="13CCFFED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 xml:space="preserve">                </w:t>
      </w:r>
    </w:p>
    <w:p w14:paraId="5278EF63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except FileNotFoundError:</w:t>
      </w:r>
    </w:p>
    <w:p w14:paraId="1D161750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print(f"\n[ОШИБКА ФАЙЛА] Файл '{in_filename}' не найден в директории.")</w:t>
      </w:r>
    </w:p>
    <w:p w14:paraId="46053151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except PermissionError:</w:t>
      </w:r>
    </w:p>
    <w:p w14:paraId="7D7AC5C7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print(f"\n[ОШИБКА ДОСТУПА] Нет прав на чтение/запись файла.")</w:t>
      </w:r>
    </w:p>
    <w:p w14:paraId="53B2679C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except ValueError as e:</w:t>
      </w:r>
    </w:p>
    <w:p w14:paraId="561A4056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print(f"\n[ОШИБКА АЛГОРИТМА] {e}")</w:t>
      </w:r>
    </w:p>
    <w:p w14:paraId="4DF4D097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except Exception as e:</w:t>
      </w:r>
    </w:p>
    <w:p w14:paraId="51814470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    print(f"\n[КРИТИЧЕСКАЯ ОШИБКА] {e}")</w:t>
      </w:r>
    </w:p>
    <w:p w14:paraId="63DB3098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 xml:space="preserve">                </w:t>
      </w:r>
    </w:p>
    <w:p w14:paraId="3B190BAC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elif choice == '3':</w:t>
      </w:r>
    </w:p>
    <w:p w14:paraId="17FD07C7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print("Завершение работы программы. До свидания!")</w:t>
      </w:r>
    </w:p>
    <w:p w14:paraId="592406D8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break</w:t>
      </w:r>
    </w:p>
    <w:p w14:paraId="55338253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else:</w:t>
      </w:r>
    </w:p>
    <w:p w14:paraId="45D6C5F6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        print("[ОШИБКА ВВОДА] Некорректный выбор. Пожалуйста, введите 1, 2 или 3.")</w:t>
      </w:r>
    </w:p>
    <w:p w14:paraId="57A9508F">
      <w:pPr>
        <w:pStyle w:val="155"/>
        <w:bidi w:val="0"/>
        <w:rPr>
          <w:rFonts w:hint="default"/>
          <w:lang w:val="en-US" w:eastAsia="en-US"/>
        </w:rPr>
      </w:pPr>
    </w:p>
    <w:p w14:paraId="193870D8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if __name__ == "__main__":</w:t>
      </w:r>
    </w:p>
    <w:p w14:paraId="0302087A">
      <w:pPr>
        <w:pStyle w:val="155"/>
        <w:bidi w:val="0"/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    main()</w:t>
      </w:r>
    </w:p>
    <w:p w14:paraId="338097C2">
      <w:pPr>
        <w:rPr>
          <w:rFonts w:hint="default"/>
          <w:b w:val="0"/>
          <w:bCs w:val="0"/>
          <w:lang w:val="en-US" w:eastAsia="en-US"/>
        </w:rPr>
      </w:pPr>
      <w:r>
        <w:rPr>
          <w:rFonts w:hint="default"/>
          <w:b w:val="0"/>
          <w:bCs w:val="0"/>
          <w:lang w:val="en-US" w:eastAsia="en-US"/>
        </w:rPr>
        <w:br w:type="page"/>
      </w:r>
    </w:p>
    <w:p w14:paraId="63CB72CC">
      <w:pPr>
        <w:spacing w:line="360" w:lineRule="auto"/>
        <w:ind w:left="0" w:leftChars="0" w:firstLine="0" w:firstLineChars="0"/>
        <w:jc w:val="left"/>
        <w:rPr>
          <w:rFonts w:hint="default"/>
          <w:b/>
          <w:bCs/>
          <w:sz w:val="28"/>
          <w:szCs w:val="24"/>
          <w:lang w:val="ru-RU" w:eastAsia="en-US"/>
        </w:rPr>
      </w:pPr>
      <w:r>
        <w:rPr>
          <w:rFonts w:hint="default"/>
          <w:b/>
          <w:bCs/>
          <w:sz w:val="28"/>
          <w:szCs w:val="24"/>
          <w:lang w:val="ru-RU" w:eastAsia="en-US"/>
        </w:rPr>
        <w:t>Постановка задачи №2</w:t>
      </w:r>
    </w:p>
    <w:p w14:paraId="4301E9BB">
      <w:pPr>
        <w:spacing w:line="360" w:lineRule="auto"/>
        <w:ind w:left="0" w:leftChars="0" w:firstLine="0" w:firstLineChars="0"/>
        <w:jc w:val="left"/>
        <w:rPr>
          <w:rFonts w:hint="default"/>
          <w:b/>
          <w:bCs/>
          <w:lang w:val="ru-RU" w:eastAsia="en-US"/>
        </w:rPr>
      </w:pPr>
    </w:p>
    <w:p w14:paraId="7850C5E6">
      <w:pPr>
        <w:spacing w:line="360" w:lineRule="auto"/>
        <w:ind w:left="0" w:leftChars="0" w:firstLine="0" w:firstLineChars="0"/>
        <w:jc w:val="left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Задание №18.</w:t>
      </w:r>
    </w:p>
    <w:p w14:paraId="5D8C6C18">
      <w:pPr>
        <w:spacing w:line="360" w:lineRule="auto"/>
        <w:ind w:left="0" w:leftChars="0" w:firstLine="0" w:firstLineChars="0"/>
        <w:jc w:val="left"/>
        <w:rPr>
          <w:rFonts w:hint="default"/>
          <w:b w:val="0"/>
          <w:bCs w:val="0"/>
          <w:lang w:val="ru-RU" w:eastAsia="en-US"/>
        </w:rPr>
      </w:pPr>
    </w:p>
    <w:p w14:paraId="1DB66692">
      <w:pPr>
        <w:spacing w:line="360" w:lineRule="auto"/>
        <w:ind w:left="0" w:leftChars="0" w:firstLine="420" w:firstLine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Чиновники. Есть министерство из n чиновников. Каждый из них может иметь только одного непосредственного начальника и произвольное количество</w:t>
      </w:r>
    </w:p>
    <w:p w14:paraId="29423B29">
      <w:pPr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подчинённых. Однако в министерстве работает только один чиновник, не</w:t>
      </w:r>
    </w:p>
    <w:p w14:paraId="3B64F334">
      <w:pPr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имеющий начальников, – главный чиновник. Для того чтобы</w:t>
      </w:r>
    </w:p>
    <w:p w14:paraId="41D82FA5">
      <w:pPr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предприниматель мог получить некоторую лицензию, необходимо получить</w:t>
      </w:r>
    </w:p>
    <w:p w14:paraId="3681D621">
      <w:pPr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подпись на документе главного чиновника. Каждый чиновник для</w:t>
      </w:r>
    </w:p>
    <w:p w14:paraId="32F23F21">
      <w:pPr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выставления своей подписи требует подпись на документе хотя бы одного из</w:t>
      </w:r>
    </w:p>
    <w:p w14:paraId="243FBC75">
      <w:pPr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своих непосредственных подчинённых и, может быть, некоторую взятку –</w:t>
      </w:r>
    </w:p>
    <w:p w14:paraId="52CCDE8D">
      <w:pPr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известное число у. е.</w:t>
      </w:r>
    </w:p>
    <w:p w14:paraId="6CD67D3E">
      <w:pPr>
        <w:spacing w:line="360" w:lineRule="auto"/>
        <w:ind w:left="0" w:leftChars="0" w:firstLine="420" w:firstLine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 xml:space="preserve">Необходимо определить, какое минимальное количество денег </w:t>
      </w:r>
    </w:p>
    <w:p w14:paraId="10155F86">
      <w:pPr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 xml:space="preserve">предпринимателю нужно заплатить, чтобы получить лицензию, и указать </w:t>
      </w:r>
    </w:p>
    <w:p w14:paraId="7B043413">
      <w:pPr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соответствующий этой сумме порядок получения подписей.</w:t>
      </w:r>
    </w:p>
    <w:p w14:paraId="638475F9">
      <w:pPr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br w:type="page"/>
      </w:r>
    </w:p>
    <w:p w14:paraId="7A7A8E75">
      <w:pPr>
        <w:spacing w:line="360" w:lineRule="auto"/>
        <w:ind w:left="0" w:leftChars="0" w:firstLine="0" w:firstLineChars="0"/>
        <w:jc w:val="left"/>
        <w:rPr>
          <w:rFonts w:hint="default"/>
          <w:b/>
          <w:bCs/>
          <w:sz w:val="28"/>
          <w:szCs w:val="24"/>
          <w:lang w:val="ru-RU" w:eastAsia="en-US"/>
        </w:rPr>
      </w:pPr>
      <w:r>
        <w:rPr>
          <w:rFonts w:hint="default"/>
          <w:b/>
          <w:bCs/>
          <w:sz w:val="28"/>
          <w:szCs w:val="24"/>
          <w:lang w:val="ru-RU" w:eastAsia="en-US"/>
        </w:rPr>
        <w:t>Алгоритм решения задачи №2</w:t>
      </w:r>
    </w:p>
    <w:p w14:paraId="76FC946A">
      <w:pPr>
        <w:spacing w:line="360" w:lineRule="auto"/>
        <w:ind w:left="0" w:leftChars="0" w:firstLine="0" w:firstLineChars="0"/>
        <w:jc w:val="left"/>
        <w:rPr>
          <w:rFonts w:hint="default"/>
          <w:b w:val="0"/>
          <w:bCs w:val="0"/>
          <w:lang w:val="ru-RU" w:eastAsia="en-US"/>
        </w:rPr>
      </w:pPr>
    </w:p>
    <w:p w14:paraId="08C3BBDA">
      <w:pPr>
        <w:spacing w:line="360" w:lineRule="auto"/>
        <w:ind w:left="0" w:leftChars="0" w:firstLine="0" w:firstLineChars="0"/>
        <w:jc w:val="left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/>
          <w:bCs/>
          <w:lang w:val="ru-RU" w:eastAsia="en-US"/>
        </w:rPr>
        <w:t>Обоснование выбора структур данных</w:t>
      </w:r>
      <w:r>
        <w:rPr>
          <w:rFonts w:hint="default"/>
          <w:b w:val="0"/>
          <w:bCs w:val="0"/>
          <w:lang w:val="ru-RU" w:eastAsia="en-US"/>
        </w:rPr>
        <w:t xml:space="preserve"> </w:t>
      </w:r>
    </w:p>
    <w:p w14:paraId="58F512B2">
      <w:pPr>
        <w:spacing w:line="360" w:lineRule="auto"/>
        <w:ind w:left="0" w:leftChars="0" w:firstLine="420" w:firstLine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Предметная область представляет собой классическое N-арное дерево, где узлы — это чиновники, а ребра — отношения подчинения. Для соблюдения запрета на использование встроенных списков при хранении потомков, была реализована структура «Левый потомок — правый брат» (Left-Child Right-Sibling Tree). Создан класс OfficialNode, хранящий данные чиновника и ровно две ссылки: first_child (указатель на первого подчиненного) и next_sibling (указатель на следующего чиновника того же уровня). Это позволяет динамически строить дерево любой ширины, используя только O(1) дополнительной памяти на каждый узел и не прибегая к встроенным коллекциям Python.</w:t>
      </w:r>
    </w:p>
    <w:p w14:paraId="51F35EDC">
      <w:pPr>
        <w:spacing w:line="360" w:lineRule="auto"/>
        <w:ind w:left="0" w:leftChars="0" w:firstLine="420" w:firstLineChars="0"/>
        <w:jc w:val="both"/>
        <w:rPr>
          <w:rFonts w:hint="default"/>
          <w:b w:val="0"/>
          <w:bCs w:val="0"/>
          <w:lang w:val="ru-RU" w:eastAsia="en-US"/>
        </w:rPr>
      </w:pPr>
    </w:p>
    <w:p w14:paraId="3E28C248">
      <w:pPr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/>
          <w:bCs/>
          <w:lang w:val="ru-RU" w:eastAsia="en-US"/>
        </w:rPr>
        <w:t>Архитектура программы</w:t>
      </w:r>
      <w:r>
        <w:rPr>
          <w:rFonts w:hint="default"/>
          <w:b w:val="0"/>
          <w:bCs w:val="0"/>
          <w:lang w:val="ru-RU" w:eastAsia="en-US"/>
        </w:rPr>
        <w:t xml:space="preserve"> </w:t>
      </w:r>
    </w:p>
    <w:p w14:paraId="0E923159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Применён принцип разделения ответственности:</w:t>
      </w:r>
    </w:p>
    <w:p w14:paraId="521FDBB7">
      <w:pPr>
        <w:numPr>
          <w:ilvl w:val="0"/>
          <w:numId w:val="14"/>
        </w:numPr>
        <w:spacing w:line="360" w:lineRule="auto"/>
        <w:ind w:left="425" w:leftChars="0" w:hanging="425" w:firstLine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logic.py: Содержит описание узла (OfficialNode), структуры дерева (MinistryTree) и алгоритм динамического программирования для поиска пути.</w:t>
      </w:r>
    </w:p>
    <w:p w14:paraId="1F905C03">
      <w:pPr>
        <w:numPr>
          <w:ilvl w:val="0"/>
          <w:numId w:val="14"/>
        </w:numPr>
        <w:spacing w:line="360" w:lineRule="auto"/>
        <w:ind w:left="425" w:leftChars="0" w:hanging="425" w:firstLine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main.py: Обеспечивает интерфейс (консольное циклическое меню), ввод/вывод (включая работу с файлами) и перехват исключений.</w:t>
      </w:r>
    </w:p>
    <w:p w14:paraId="1C24CCD3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 w:val="0"/>
          <w:bCs w:val="0"/>
          <w:lang w:val="ru-RU" w:eastAsia="en-US"/>
        </w:rPr>
      </w:pPr>
    </w:p>
    <w:p w14:paraId="166EDBD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/>
          <w:bCs/>
          <w:lang w:val="ru-RU" w:eastAsia="en-US"/>
        </w:rPr>
      </w:pPr>
      <w:r>
        <w:rPr>
          <w:rFonts w:hint="default"/>
          <w:b/>
          <w:bCs/>
          <w:lang w:val="ru-RU" w:eastAsia="en-US"/>
        </w:rPr>
        <w:t>Описание ключевого алгоритма</w:t>
      </w:r>
    </w:p>
    <w:p w14:paraId="02DD4500">
      <w:pPr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Поиск минимальной взятки реализуется через обход дерева в глубину (рекурсивное динамическое программирование на деревьях).</w:t>
      </w:r>
    </w:p>
    <w:p w14:paraId="13EB8EF2">
      <w:pPr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Пусть DP[v] — минимальная стоимость получения подписи чиновника v (и всех необходимых его подчинённых).</w:t>
      </w:r>
    </w:p>
    <w:p w14:paraId="3FFBB883">
      <w:pPr>
        <w:numPr>
          <w:ilvl w:val="0"/>
          <w:numId w:val="15"/>
        </w:numPr>
        <w:ind w:left="425" w:leftChars="0" w:hanging="425" w:firstLine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Если v — листовой узел (нет подчинённых), то для его подписи нужна только его взятка: DP[v] = cost[v].</w:t>
      </w:r>
    </w:p>
    <w:p w14:paraId="7B37AB36">
      <w:pPr>
        <w:numPr>
          <w:ilvl w:val="0"/>
          <w:numId w:val="15"/>
        </w:numPr>
        <w:ind w:left="425" w:leftChars="0" w:hanging="425" w:firstLineChars="0"/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t>Если v — внутренний узел, он требует подписи самого «дешёвого» подчинённого: DP[v] = cost[v] + min(DP[u]), где u — непосредственный подчинённый v. Базовый вызов функции осуществляется для корня дерева (главного чиновника), а путь восстанавливается путём конкатенации ID в порядке возврата из рекурсии.</w:t>
      </w:r>
    </w:p>
    <w:p w14:paraId="2EE73779">
      <w:pPr>
        <w:jc w:val="both"/>
        <w:rPr>
          <w:rFonts w:hint="default"/>
          <w:b w:val="0"/>
          <w:bCs w:val="0"/>
          <w:lang w:val="ru-RU" w:eastAsia="en-US"/>
        </w:rPr>
      </w:pPr>
    </w:p>
    <w:p w14:paraId="13B4E788">
      <w:pPr>
        <w:jc w:val="both"/>
        <w:rPr>
          <w:rFonts w:hint="default"/>
          <w:b w:val="0"/>
          <w:bCs w:val="0"/>
          <w:lang w:val="ru-RU" w:eastAsia="en-US"/>
        </w:rPr>
      </w:pPr>
      <w:r>
        <w:rPr>
          <w:rFonts w:hint="default"/>
          <w:b w:val="0"/>
          <w:bCs w:val="0"/>
          <w:lang w:val="ru-RU" w:eastAsia="en-US"/>
        </w:rPr>
        <w:br w:type="page"/>
      </w:r>
    </w:p>
    <w:p w14:paraId="0EBE271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/>
          <w:b/>
          <w:bCs/>
          <w:sz w:val="28"/>
          <w:szCs w:val="24"/>
          <w:lang w:val="ru-RU" w:eastAsia="en-US"/>
        </w:rPr>
      </w:pPr>
      <w:r>
        <w:rPr>
          <w:rFonts w:hint="default"/>
          <w:b/>
          <w:bCs/>
          <w:sz w:val="28"/>
          <w:szCs w:val="24"/>
          <w:lang w:val="ru-RU" w:eastAsia="en-US"/>
        </w:rPr>
        <w:t>Тестирование задачи №2.</w:t>
      </w:r>
    </w:p>
    <w:p w14:paraId="72CEE59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 w:val="0"/>
          <w:bCs w:val="0"/>
          <w:sz w:val="24"/>
          <w:szCs w:val="22"/>
          <w:lang w:val="ru-RU" w:eastAsia="en-US"/>
        </w:rPr>
      </w:pPr>
      <w:r>
        <w:rPr>
          <w:rFonts w:hint="default"/>
          <w:b w:val="0"/>
          <w:bCs w:val="0"/>
          <w:sz w:val="24"/>
          <w:szCs w:val="22"/>
          <w:lang w:val="ru-RU" w:eastAsia="en-US"/>
        </w:rPr>
        <w:t>Программа протестирована с учётом базовых, граничных случаев и некорректного пользовательского ввода. Формат ввода данных для тестов: ID чиновника | ID начальника (0 - нет) | Взятка.</w:t>
      </w:r>
    </w:p>
    <w:p w14:paraId="345057FD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/>
          <w:b w:val="0"/>
          <w:bCs w:val="0"/>
          <w:sz w:val="24"/>
          <w:szCs w:val="22"/>
          <w:lang w:val="ru-RU" w:eastAsia="en-US"/>
        </w:rPr>
      </w:pP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"/>
        <w:gridCol w:w="1788"/>
        <w:gridCol w:w="2946"/>
        <w:gridCol w:w="1705"/>
        <w:gridCol w:w="1705"/>
      </w:tblGrid>
      <w:tr w14:paraId="15A7B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" w:type="dxa"/>
          </w:tcPr>
          <w:p w14:paraId="1E3440B8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№</w:t>
            </w:r>
          </w:p>
        </w:tc>
        <w:tc>
          <w:tcPr>
            <w:tcW w:w="1788" w:type="dxa"/>
          </w:tcPr>
          <w:p w14:paraId="62EFB89A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Группа тестов</w:t>
            </w:r>
          </w:p>
        </w:tc>
        <w:tc>
          <w:tcPr>
            <w:tcW w:w="2946" w:type="dxa"/>
          </w:tcPr>
          <w:p w14:paraId="62BB1990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Описание тестов (входные данные)</w:t>
            </w:r>
          </w:p>
        </w:tc>
        <w:tc>
          <w:tcPr>
            <w:tcW w:w="1705" w:type="dxa"/>
          </w:tcPr>
          <w:p w14:paraId="30307F14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Ожидаемый результат</w:t>
            </w:r>
          </w:p>
        </w:tc>
        <w:tc>
          <w:tcPr>
            <w:tcW w:w="1705" w:type="dxa"/>
          </w:tcPr>
          <w:p w14:paraId="2FBE4385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Фактический результат</w:t>
            </w:r>
          </w:p>
        </w:tc>
      </w:tr>
      <w:tr w14:paraId="63DA7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" w:type="dxa"/>
          </w:tcPr>
          <w:p w14:paraId="09720FB9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1</w:t>
            </w:r>
          </w:p>
        </w:tc>
        <w:tc>
          <w:tcPr>
            <w:tcW w:w="1788" w:type="dxa"/>
          </w:tcPr>
          <w:p w14:paraId="24E24771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Базовые сценарии</w:t>
            </w:r>
          </w:p>
        </w:tc>
        <w:tc>
          <w:tcPr>
            <w:tcW w:w="2946" w:type="dxa"/>
          </w:tcPr>
          <w:p w14:paraId="1D45253B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Простая иерархия с выбором ветви.</w:t>
            </w:r>
          </w:p>
          <w:p w14:paraId="10A17101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Ввод:</w:t>
            </w:r>
          </w:p>
          <w:p w14:paraId="728C64C2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1 0 100 (Главный)</w:t>
            </w:r>
          </w:p>
          <w:p w14:paraId="203E84F0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2 1 50 (Подчинённый 1)</w:t>
            </w:r>
          </w:p>
          <w:p w14:paraId="6156ABBE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2 3 10 (Подчинённый 2)</w:t>
            </w:r>
          </w:p>
        </w:tc>
        <w:tc>
          <w:tcPr>
            <w:tcW w:w="1705" w:type="dxa"/>
          </w:tcPr>
          <w:p w14:paraId="7303D1E3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Минимальная сумма: 110 у.е.</w:t>
            </w:r>
          </w:p>
          <w:p w14:paraId="6F46B3EE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Путь: 3 -</w:t>
            </w:r>
            <w:r>
              <w:rPr>
                <w:rFonts w:hint="default"/>
                <w:b w:val="0"/>
                <w:bCs w:val="0"/>
                <w:vertAlign w:val="baseline"/>
                <w:lang w:val="en-US" w:eastAsia="en-US"/>
              </w:rPr>
              <w:t>&gt;</w:t>
            </w: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 xml:space="preserve"> 1.</w:t>
            </w:r>
          </w:p>
        </w:tc>
        <w:tc>
          <w:tcPr>
            <w:tcW w:w="1705" w:type="dxa"/>
          </w:tcPr>
          <w:p w14:paraId="58F8B276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Вывод: Минимальная сумма: 110 у.е.</w:t>
            </w:r>
          </w:p>
          <w:p w14:paraId="3D437126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Путь: 3 -</w:t>
            </w:r>
            <w:r>
              <w:rPr>
                <w:rFonts w:hint="default"/>
                <w:b w:val="0"/>
                <w:bCs w:val="0"/>
                <w:vertAlign w:val="baseline"/>
                <w:lang w:val="en-US" w:eastAsia="en-US"/>
              </w:rPr>
              <w:t>&gt;</w:t>
            </w: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 xml:space="preserve"> 1.</w:t>
            </w:r>
          </w:p>
          <w:p w14:paraId="7C5CD271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 xml:space="preserve">Итог: Совпадает. Рисунок 9. </w:t>
            </w:r>
          </w:p>
        </w:tc>
      </w:tr>
      <w:tr w14:paraId="4BB1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" w:type="dxa"/>
          </w:tcPr>
          <w:p w14:paraId="6B78A9A8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2</w:t>
            </w:r>
          </w:p>
        </w:tc>
        <w:tc>
          <w:tcPr>
            <w:tcW w:w="1788" w:type="dxa"/>
          </w:tcPr>
          <w:p w14:paraId="26F6172B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Базовые сценарии</w:t>
            </w:r>
          </w:p>
        </w:tc>
        <w:tc>
          <w:tcPr>
            <w:tcW w:w="2946" w:type="dxa"/>
          </w:tcPr>
          <w:p w14:paraId="2064F8D9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Глубокое дерево.</w:t>
            </w:r>
          </w:p>
          <w:p w14:paraId="0B43FE5B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Ввод:</w:t>
            </w:r>
          </w:p>
          <w:p w14:paraId="5DE05D1C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1 0 50</w:t>
            </w:r>
          </w:p>
          <w:p w14:paraId="3E9E86CB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2 1 20</w:t>
            </w:r>
          </w:p>
          <w:p w14:paraId="73430BAB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3 2 10</w:t>
            </w:r>
          </w:p>
          <w:p w14:paraId="47827549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4 1 100</w:t>
            </w:r>
          </w:p>
          <w:p w14:paraId="1E64FC38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5 4 5</w:t>
            </w:r>
          </w:p>
        </w:tc>
        <w:tc>
          <w:tcPr>
            <w:tcW w:w="1705" w:type="dxa"/>
          </w:tcPr>
          <w:p w14:paraId="73BFF9F2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Минимальная сумма: 80 у.е.</w:t>
            </w:r>
          </w:p>
          <w:p w14:paraId="19055DED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Путь: 3 -</w:t>
            </w:r>
            <w:r>
              <w:rPr>
                <w:rFonts w:hint="default"/>
                <w:b w:val="0"/>
                <w:bCs w:val="0"/>
                <w:vertAlign w:val="baseline"/>
                <w:lang w:val="en-US" w:eastAsia="en-US"/>
              </w:rPr>
              <w:t>&gt;</w:t>
            </w: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 xml:space="preserve"> 2 -</w:t>
            </w:r>
            <w:r>
              <w:rPr>
                <w:rFonts w:hint="default"/>
                <w:b w:val="0"/>
                <w:bCs w:val="0"/>
                <w:vertAlign w:val="baseline"/>
                <w:lang w:val="en-US" w:eastAsia="en-US"/>
              </w:rPr>
              <w:t>&gt;</w:t>
            </w: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 xml:space="preserve"> 1.</w:t>
            </w:r>
          </w:p>
        </w:tc>
        <w:tc>
          <w:tcPr>
            <w:tcW w:w="1705" w:type="dxa"/>
          </w:tcPr>
          <w:p w14:paraId="4E4E57CA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Вывод: Минимальная сумма: 80 у.е.</w:t>
            </w:r>
          </w:p>
          <w:p w14:paraId="3B1248F6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Путь: 3 -</w:t>
            </w:r>
            <w:r>
              <w:rPr>
                <w:rFonts w:hint="default"/>
                <w:b w:val="0"/>
                <w:bCs w:val="0"/>
                <w:vertAlign w:val="baseline"/>
                <w:lang w:val="en-US" w:eastAsia="en-US"/>
              </w:rPr>
              <w:t>&gt;</w:t>
            </w: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 xml:space="preserve"> 2 -</w:t>
            </w:r>
            <w:r>
              <w:rPr>
                <w:rFonts w:hint="default"/>
                <w:b w:val="0"/>
                <w:bCs w:val="0"/>
                <w:vertAlign w:val="baseline"/>
                <w:lang w:val="en-US" w:eastAsia="en-US"/>
              </w:rPr>
              <w:t>&gt;</w:t>
            </w: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 xml:space="preserve"> 1.</w:t>
            </w:r>
          </w:p>
          <w:p w14:paraId="1D7B9366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Итог: Совпадает. Рисунок 10.</w:t>
            </w:r>
          </w:p>
        </w:tc>
      </w:tr>
      <w:tr w14:paraId="638C0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" w:type="dxa"/>
          </w:tcPr>
          <w:p w14:paraId="2A93E5AB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3</w:t>
            </w:r>
          </w:p>
        </w:tc>
        <w:tc>
          <w:tcPr>
            <w:tcW w:w="1788" w:type="dxa"/>
          </w:tcPr>
          <w:p w14:paraId="1AFA5DC5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Граничные случаи</w:t>
            </w:r>
          </w:p>
        </w:tc>
        <w:tc>
          <w:tcPr>
            <w:tcW w:w="2946" w:type="dxa"/>
          </w:tcPr>
          <w:p w14:paraId="09DEC639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Один чиновник (только корень).</w:t>
            </w:r>
          </w:p>
          <w:p w14:paraId="09EBA1C9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Ввод:</w:t>
            </w:r>
          </w:p>
          <w:p w14:paraId="444A15F0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1 0 500</w:t>
            </w:r>
          </w:p>
        </w:tc>
        <w:tc>
          <w:tcPr>
            <w:tcW w:w="1705" w:type="dxa"/>
          </w:tcPr>
          <w:p w14:paraId="6094606C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 xml:space="preserve">Минимальная сумма: 500 у.е. </w:t>
            </w:r>
          </w:p>
          <w:p w14:paraId="38D0657C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Путь: 1.</w:t>
            </w:r>
          </w:p>
        </w:tc>
        <w:tc>
          <w:tcPr>
            <w:tcW w:w="1705" w:type="dxa"/>
          </w:tcPr>
          <w:p w14:paraId="600B69DE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 xml:space="preserve">Вывод: Минимальная сумма: 500 у.е. </w:t>
            </w:r>
          </w:p>
          <w:p w14:paraId="785A3EFC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Путь: 1.</w:t>
            </w:r>
          </w:p>
          <w:p w14:paraId="6D3C8325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Итог: Совпадает. Рисунок 11.</w:t>
            </w:r>
          </w:p>
        </w:tc>
      </w:tr>
    </w:tbl>
    <w:p w14:paraId="6999D849">
      <w:pPr>
        <w:spacing w:line="360" w:lineRule="auto"/>
        <w:ind w:left="0" w:leftChars="0" w:firstLine="0" w:firstLineChars="0"/>
        <w:jc w:val="left"/>
        <w:rPr>
          <w:rFonts w:hint="default"/>
          <w:b w:val="0"/>
          <w:bCs w:val="0"/>
          <w:vertAlign w:val="baseline"/>
          <w:lang w:val="ru-RU" w:eastAsia="en-US"/>
        </w:rPr>
      </w:pPr>
      <w:r>
        <w:rPr>
          <w:rFonts w:hint="default"/>
          <w:b w:val="0"/>
          <w:bCs w:val="0"/>
          <w:vertAlign w:val="baseline"/>
          <w:lang w:val="ru-RU" w:eastAsia="en-US"/>
        </w:rPr>
        <w:br w:type="page"/>
      </w:r>
    </w:p>
    <w:p w14:paraId="7185673B">
      <w:pPr>
        <w:spacing w:line="360" w:lineRule="auto"/>
        <w:ind w:left="0" w:leftChars="0" w:firstLine="0" w:firstLineChars="0"/>
        <w:jc w:val="left"/>
        <w:rPr>
          <w:rFonts w:hint="default"/>
          <w:b w:val="0"/>
          <w:bCs w:val="0"/>
          <w:vertAlign w:val="baseline"/>
          <w:lang w:val="ru-RU" w:eastAsia="en-US"/>
        </w:rPr>
      </w:pPr>
      <w:r>
        <w:rPr>
          <w:rFonts w:hint="default"/>
          <w:b w:val="0"/>
          <w:bCs w:val="0"/>
          <w:vertAlign w:val="baseline"/>
          <w:lang w:val="ru-RU" w:eastAsia="en-US"/>
        </w:rPr>
        <w:t>Продолжение таблицы: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"/>
        <w:gridCol w:w="1788"/>
        <w:gridCol w:w="2946"/>
        <w:gridCol w:w="1705"/>
        <w:gridCol w:w="1705"/>
      </w:tblGrid>
      <w:tr w14:paraId="74854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" w:type="dxa"/>
          </w:tcPr>
          <w:p w14:paraId="3E070274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4</w:t>
            </w:r>
          </w:p>
        </w:tc>
        <w:tc>
          <w:tcPr>
            <w:tcW w:w="1788" w:type="dxa"/>
          </w:tcPr>
          <w:p w14:paraId="7516AEE1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Некорректные данные</w:t>
            </w:r>
          </w:p>
        </w:tc>
        <w:tc>
          <w:tcPr>
            <w:tcW w:w="2946" w:type="dxa"/>
          </w:tcPr>
          <w:p w14:paraId="6ED60095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Два главных чиновника.</w:t>
            </w:r>
          </w:p>
          <w:p w14:paraId="291B9D49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Ввод:</w:t>
            </w:r>
          </w:p>
          <w:p w14:paraId="495920D6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1 0 100</w:t>
            </w:r>
          </w:p>
          <w:p w14:paraId="32FE7BF9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2 0 50</w:t>
            </w:r>
          </w:p>
        </w:tc>
        <w:tc>
          <w:tcPr>
            <w:tcW w:w="1705" w:type="dxa"/>
          </w:tcPr>
          <w:p w14:paraId="1DD0CF96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Ошибка: «Обнаружено более одного главного чиновника.»</w:t>
            </w:r>
          </w:p>
        </w:tc>
        <w:tc>
          <w:tcPr>
            <w:tcW w:w="1705" w:type="dxa"/>
          </w:tcPr>
          <w:p w14:paraId="75E84478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Вывод: «Обнаружено более одного главного чиновника.»</w:t>
            </w:r>
          </w:p>
          <w:p w14:paraId="4A5B6102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Итог: Совпадает (программа не падает, выводит ошибку). Рисунок 12.</w:t>
            </w:r>
          </w:p>
        </w:tc>
      </w:tr>
      <w:tr w14:paraId="258EE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" w:type="dxa"/>
          </w:tcPr>
          <w:p w14:paraId="57AA7975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5</w:t>
            </w:r>
          </w:p>
        </w:tc>
        <w:tc>
          <w:tcPr>
            <w:tcW w:w="1788" w:type="dxa"/>
          </w:tcPr>
          <w:p w14:paraId="371C4026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Некорректные данные</w:t>
            </w:r>
          </w:p>
        </w:tc>
        <w:tc>
          <w:tcPr>
            <w:tcW w:w="2946" w:type="dxa"/>
          </w:tcPr>
          <w:p w14:paraId="61EFDAE9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Отсутствие главного чиновника (цикл).</w:t>
            </w:r>
          </w:p>
          <w:p w14:paraId="40C95D5F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Вывод:</w:t>
            </w:r>
          </w:p>
          <w:p w14:paraId="6150DEE5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1 2 10</w:t>
            </w:r>
          </w:p>
          <w:p w14:paraId="3F283F3F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2 1 20</w:t>
            </w:r>
          </w:p>
        </w:tc>
        <w:tc>
          <w:tcPr>
            <w:tcW w:w="1705" w:type="dxa"/>
          </w:tcPr>
          <w:p w14:paraId="752542D3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Ошибка: «В министерстве отсутствует главный чиновник (корень).»</w:t>
            </w:r>
          </w:p>
        </w:tc>
        <w:tc>
          <w:tcPr>
            <w:tcW w:w="1705" w:type="dxa"/>
          </w:tcPr>
          <w:p w14:paraId="70EA1CDB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Вывод: «В министерстве отсутствует главный чиновник (корень).»</w:t>
            </w:r>
          </w:p>
          <w:p w14:paraId="6693D42D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Итог: Совпадает. Рисунок 13.</w:t>
            </w:r>
          </w:p>
        </w:tc>
      </w:tr>
      <w:tr w14:paraId="5A6B8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" w:type="dxa"/>
          </w:tcPr>
          <w:p w14:paraId="7C746954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6</w:t>
            </w:r>
          </w:p>
        </w:tc>
        <w:tc>
          <w:tcPr>
            <w:tcW w:w="1788" w:type="dxa"/>
          </w:tcPr>
          <w:p w14:paraId="10CEB0E3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Обработка ошибок ввода</w:t>
            </w:r>
          </w:p>
        </w:tc>
        <w:tc>
          <w:tcPr>
            <w:tcW w:w="2946" w:type="dxa"/>
          </w:tcPr>
          <w:p w14:paraId="4013D0BD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Ввод букв вместо чисел.</w:t>
            </w:r>
          </w:p>
          <w:p w14:paraId="1D7C12FA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Ввод:</w:t>
            </w:r>
          </w:p>
          <w:p w14:paraId="39318B7F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en-US"/>
              </w:rPr>
              <w:t xml:space="preserve">A B </w:t>
            </w: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100</w:t>
            </w:r>
          </w:p>
        </w:tc>
        <w:tc>
          <w:tcPr>
            <w:tcW w:w="1705" w:type="dxa"/>
          </w:tcPr>
          <w:p w14:paraId="11E520E9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 xml:space="preserve">Предупреждение: «Ошибка парсинга строки </w:t>
            </w:r>
            <w:r>
              <w:rPr>
                <w:rFonts w:hint="default"/>
                <w:b w:val="0"/>
                <w:bCs w:val="0"/>
                <w:vertAlign w:val="baseline"/>
                <w:lang w:val="en-US" w:eastAsia="en-US"/>
              </w:rPr>
              <w:t>“A B 100”</w:t>
            </w: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. Ожидаются целые числа.»</w:t>
            </w:r>
          </w:p>
        </w:tc>
        <w:tc>
          <w:tcPr>
            <w:tcW w:w="1705" w:type="dxa"/>
          </w:tcPr>
          <w:p w14:paraId="10992BE0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 xml:space="preserve">Вывод: «Ошибка парсинга строки </w:t>
            </w:r>
            <w:r>
              <w:rPr>
                <w:rFonts w:hint="default"/>
                <w:b w:val="0"/>
                <w:bCs w:val="0"/>
                <w:vertAlign w:val="baseline"/>
                <w:lang w:val="en-US" w:eastAsia="en-US"/>
              </w:rPr>
              <w:t>“A B 100”</w:t>
            </w: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. Ожидаются целые числа.»</w:t>
            </w:r>
          </w:p>
          <w:p w14:paraId="68AF250B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Итог: Совпадает. Рисунок 14.</w:t>
            </w:r>
          </w:p>
        </w:tc>
      </w:tr>
    </w:tbl>
    <w:p w14:paraId="22A3CC5C">
      <w:pPr>
        <w:spacing w:line="360" w:lineRule="auto"/>
        <w:jc w:val="left"/>
        <w:rPr>
          <w:rFonts w:hint="default"/>
          <w:b w:val="0"/>
          <w:bCs w:val="0"/>
          <w:vertAlign w:val="baseline"/>
          <w:lang w:val="ru-RU" w:eastAsia="en-US"/>
        </w:rPr>
      </w:pPr>
      <w:r>
        <w:rPr>
          <w:rFonts w:hint="default"/>
          <w:b w:val="0"/>
          <w:bCs w:val="0"/>
          <w:vertAlign w:val="baseline"/>
          <w:lang w:val="ru-RU" w:eastAsia="en-US"/>
        </w:rPr>
        <w:br w:type="page"/>
      </w:r>
    </w:p>
    <w:p w14:paraId="7855624B">
      <w:pPr>
        <w:spacing w:line="360" w:lineRule="auto"/>
        <w:ind w:left="0" w:leftChars="0" w:firstLine="0" w:firstLineChars="0"/>
        <w:jc w:val="left"/>
        <w:rPr>
          <w:rFonts w:hint="default"/>
          <w:b w:val="0"/>
          <w:bCs w:val="0"/>
          <w:vertAlign w:val="baseline"/>
          <w:lang w:val="ru-RU" w:eastAsia="en-US"/>
        </w:rPr>
      </w:pPr>
      <w:r>
        <w:rPr>
          <w:rFonts w:hint="default"/>
          <w:b w:val="0"/>
          <w:bCs w:val="0"/>
          <w:vertAlign w:val="baseline"/>
          <w:lang w:val="ru-RU" w:eastAsia="en-US"/>
        </w:rPr>
        <w:t>Продолжение таблицы: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"/>
        <w:gridCol w:w="1788"/>
        <w:gridCol w:w="2946"/>
        <w:gridCol w:w="1705"/>
        <w:gridCol w:w="1705"/>
      </w:tblGrid>
      <w:tr w14:paraId="21173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" w:type="dxa"/>
          </w:tcPr>
          <w:p w14:paraId="5E6EBF58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7</w:t>
            </w:r>
          </w:p>
        </w:tc>
        <w:tc>
          <w:tcPr>
            <w:tcW w:w="1788" w:type="dxa"/>
          </w:tcPr>
          <w:p w14:paraId="016E63C3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Работа с файлами</w:t>
            </w:r>
          </w:p>
        </w:tc>
        <w:tc>
          <w:tcPr>
            <w:tcW w:w="2946" w:type="dxa"/>
          </w:tcPr>
          <w:p w14:paraId="5FB064C0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 xml:space="preserve">Чтение несуществующего файла </w:t>
            </w: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en-US" w:eastAsia="en-US" w:bidi="ar-SA"/>
              </w:rPr>
              <w:t>missing.txt</w:t>
            </w: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.</w:t>
            </w:r>
          </w:p>
        </w:tc>
        <w:tc>
          <w:tcPr>
            <w:tcW w:w="1705" w:type="dxa"/>
          </w:tcPr>
          <w:p w14:paraId="57D51082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 xml:space="preserve">Предупреждение: «Файл </w:t>
            </w:r>
            <w:r>
              <w:rPr>
                <w:rFonts w:hint="default"/>
                <w:b w:val="0"/>
                <w:bCs w:val="0"/>
                <w:vertAlign w:val="baseline"/>
                <w:lang w:val="en-US" w:eastAsia="en-US"/>
              </w:rPr>
              <w:t>“</w:t>
            </w: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en-US" w:eastAsia="en-US" w:bidi="ar-SA"/>
              </w:rPr>
              <w:t>missing.txt</w:t>
            </w:r>
            <w:r>
              <w:rPr>
                <w:rFonts w:hint="default"/>
                <w:b w:val="0"/>
                <w:bCs w:val="0"/>
                <w:vertAlign w:val="baseline"/>
                <w:lang w:val="en-US" w:eastAsia="en-US"/>
              </w:rPr>
              <w:t>”</w:t>
            </w: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 xml:space="preserve"> не найден.»</w:t>
            </w:r>
          </w:p>
        </w:tc>
        <w:tc>
          <w:tcPr>
            <w:tcW w:w="1705" w:type="dxa"/>
          </w:tcPr>
          <w:p w14:paraId="5B14876B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 xml:space="preserve">Вывод: «Файл </w:t>
            </w:r>
            <w:r>
              <w:rPr>
                <w:rFonts w:hint="default"/>
                <w:b w:val="0"/>
                <w:bCs w:val="0"/>
                <w:vertAlign w:val="baseline"/>
                <w:lang w:val="en-US" w:eastAsia="en-US"/>
              </w:rPr>
              <w:t>“</w:t>
            </w:r>
            <w:r>
              <w:rPr>
                <w:rFonts w:hint="default" w:ascii="Times New Roman" w:hAnsi="Times New Roman" w:eastAsia="等线 Light" w:cs="Times New Roman"/>
                <w:b w:val="0"/>
                <w:bCs/>
                <w:sz w:val="24"/>
                <w:szCs w:val="24"/>
                <w:vertAlign w:val="baseline"/>
                <w:lang w:val="en-US" w:eastAsia="en-US" w:bidi="ar-SA"/>
              </w:rPr>
              <w:t>missing.txt</w:t>
            </w:r>
            <w:r>
              <w:rPr>
                <w:rFonts w:hint="default"/>
                <w:b w:val="0"/>
                <w:bCs w:val="0"/>
                <w:vertAlign w:val="baseline"/>
                <w:lang w:val="en-US" w:eastAsia="en-US"/>
              </w:rPr>
              <w:t>”</w:t>
            </w: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 xml:space="preserve"> не найден.»</w:t>
            </w:r>
          </w:p>
          <w:p w14:paraId="68EE09C8">
            <w:pPr>
              <w:widowControl w:val="0"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 w:val="0"/>
                <w:bCs w:val="0"/>
                <w:vertAlign w:val="baseline"/>
                <w:lang w:val="ru-RU" w:eastAsia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 w:eastAsia="en-US"/>
              </w:rPr>
              <w:t>Итог: Совпадает. Рисунок 15.</w:t>
            </w:r>
          </w:p>
        </w:tc>
      </w:tr>
    </w:tbl>
    <w:p w14:paraId="006AE38F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/>
          <w:b w:val="0"/>
          <w:bCs w:val="0"/>
          <w:lang w:val="ru-RU" w:eastAsia="en-US"/>
        </w:rPr>
      </w:pPr>
    </w:p>
    <w:p w14:paraId="1EE866E1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/>
          <w:b w:val="0"/>
          <w:bCs w:val="0"/>
          <w:lang w:val="ru-RU" w:eastAsia="en-US"/>
        </w:rPr>
      </w:pPr>
    </w:p>
    <w:p w14:paraId="3D28FF82">
      <w:pPr>
        <w:spacing w:line="360" w:lineRule="auto"/>
        <w:ind w:left="0" w:leftChars="0" w:firstLine="0" w:firstLineChars="0"/>
        <w:jc w:val="left"/>
      </w:pPr>
      <w:r>
        <w:drawing>
          <wp:inline distT="0" distB="0" distL="114300" distR="114300">
            <wp:extent cx="4210050" cy="3267075"/>
            <wp:effectExtent l="0" t="0" r="0" b="952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3B96D">
      <w:pPr>
        <w:spacing w:line="360" w:lineRule="auto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9</w:t>
      </w:r>
    </w:p>
    <w:p w14:paraId="4FAC02E3">
      <w:pPr>
        <w:spacing w:line="360" w:lineRule="auto"/>
        <w:ind w:left="0" w:leftChars="0" w:firstLine="0" w:firstLineChars="0"/>
        <w:jc w:val="left"/>
        <w:rPr>
          <w:rFonts w:hint="default"/>
          <w:b w:val="0"/>
          <w:bCs w:val="0"/>
          <w:lang w:val="ru-RU" w:eastAsia="en-US"/>
        </w:rPr>
      </w:pPr>
    </w:p>
    <w:p w14:paraId="68BDCB9B">
      <w:pPr>
        <w:spacing w:line="360" w:lineRule="auto"/>
        <w:ind w:left="0" w:leftChars="0" w:firstLine="0" w:firstLineChars="0"/>
        <w:jc w:val="left"/>
      </w:pPr>
      <w:r>
        <w:drawing>
          <wp:inline distT="0" distB="0" distL="114300" distR="114300">
            <wp:extent cx="4962525" cy="3638550"/>
            <wp:effectExtent l="0" t="0" r="9525" b="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BC868">
      <w:pPr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10</w:t>
      </w:r>
    </w:p>
    <w:p w14:paraId="5BFF3E45">
      <w:pPr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</w:p>
    <w:p w14:paraId="22C9DEAA">
      <w:pPr>
        <w:spacing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4181475" cy="2924175"/>
            <wp:effectExtent l="0" t="0" r="9525" b="9525"/>
            <wp:docPr id="1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A11D">
      <w:pPr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11</w:t>
      </w:r>
    </w:p>
    <w:p w14:paraId="157B46EE">
      <w:pPr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</w:p>
    <w:p w14:paraId="0775648C">
      <w:pPr>
        <w:spacing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3924300" cy="2733675"/>
            <wp:effectExtent l="0" t="0" r="0" b="9525"/>
            <wp:docPr id="1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18B9B">
      <w:pPr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12</w:t>
      </w:r>
    </w:p>
    <w:p w14:paraId="7A2D623E">
      <w:pPr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</w:p>
    <w:p w14:paraId="63C5B62B">
      <w:pPr>
        <w:spacing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5219700" cy="2800350"/>
            <wp:effectExtent l="0" t="0" r="0" b="0"/>
            <wp:docPr id="1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2AC72">
      <w:pPr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13</w:t>
      </w:r>
    </w:p>
    <w:p w14:paraId="7D3C7D88">
      <w:pPr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</w:p>
    <w:p w14:paraId="2FD8E45B">
      <w:pPr>
        <w:spacing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4743450" cy="2514600"/>
            <wp:effectExtent l="0" t="0" r="0" b="0"/>
            <wp:docPr id="1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30453">
      <w:pPr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14</w:t>
      </w:r>
    </w:p>
    <w:p w14:paraId="6AAFE2AB">
      <w:pPr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</w:p>
    <w:p w14:paraId="770319A5">
      <w:pPr>
        <w:spacing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3895725" cy="1866900"/>
            <wp:effectExtent l="0" t="0" r="9525" b="0"/>
            <wp:docPr id="1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8E407">
      <w:pPr>
        <w:spacing w:line="360" w:lineRule="auto"/>
        <w:ind w:left="0" w:leftChars="0" w:firstLine="0" w:firstLineChars="0"/>
        <w:jc w:val="center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Рисунок 15</w:t>
      </w:r>
    </w:p>
    <w:p w14:paraId="15999899">
      <w:pPr>
        <w:spacing w:line="360" w:lineRule="auto"/>
        <w:ind w:left="0" w:leftChars="0" w:firstLine="0" w:firstLineChars="0"/>
        <w:jc w:val="center"/>
        <w:rPr>
          <w:rFonts w:hint="default"/>
          <w:lang w:val="ru-RU" w:eastAsia="en-US"/>
        </w:rPr>
      </w:pPr>
    </w:p>
    <w:p w14:paraId="1D68C835">
      <w:pPr>
        <w:spacing w:line="360" w:lineRule="auto"/>
        <w:ind w:left="0" w:lef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b/>
          <w:bCs/>
          <w:lang w:val="ru-RU" w:eastAsia="en-US"/>
        </w:rPr>
        <w:t>Анализ результатов тестирования:</w:t>
      </w:r>
      <w:r>
        <w:rPr>
          <w:rFonts w:hint="default"/>
          <w:lang w:val="ru-RU" w:eastAsia="en-US"/>
        </w:rPr>
        <w:t xml:space="preserve"> </w:t>
      </w:r>
    </w:p>
    <w:p w14:paraId="1B9B7FC6">
      <w:pPr>
        <w:spacing w:line="360" w:lineRule="auto"/>
        <w:ind w:left="0" w:leftChars="0" w:firstLine="0" w:firstLineChars="0"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Все тесты пройдены успешно. Алгоритм безошибочно находит минимальный путь в деревьях любой сложности. Модуль защиты от дурака эффективно отрабатывает попытки ввести циклические графы (без корня) или несколько корней, защищая рекурсию от бесконечного зацикливания.</w:t>
      </w:r>
    </w:p>
    <w:p w14:paraId="1417508D">
      <w:pPr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br w:type="page"/>
      </w:r>
    </w:p>
    <w:p w14:paraId="088A7649">
      <w:pPr>
        <w:spacing w:line="360" w:lineRule="auto"/>
        <w:ind w:left="0" w:leftChars="0" w:firstLine="0" w:firstLineChars="0"/>
        <w:jc w:val="both"/>
        <w:rPr>
          <w:rFonts w:hint="default"/>
          <w:b/>
          <w:bCs/>
          <w:sz w:val="28"/>
          <w:szCs w:val="24"/>
          <w:lang w:val="ru-RU" w:eastAsia="en-US"/>
        </w:rPr>
      </w:pPr>
      <w:r>
        <w:rPr>
          <w:rFonts w:hint="default"/>
          <w:b/>
          <w:bCs/>
          <w:sz w:val="28"/>
          <w:szCs w:val="24"/>
          <w:lang w:val="ru-RU" w:eastAsia="en-US"/>
        </w:rPr>
        <w:t>Код программы задачи №2</w:t>
      </w:r>
    </w:p>
    <w:p w14:paraId="6E1C2721">
      <w:pPr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sz w:val="24"/>
          <w:szCs w:val="22"/>
          <w:lang w:val="ru-RU" w:eastAsia="en-US"/>
        </w:rPr>
      </w:pPr>
    </w:p>
    <w:p w14:paraId="6E4A0804">
      <w:pPr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sz w:val="24"/>
          <w:szCs w:val="22"/>
          <w:lang w:val="ru-RU" w:eastAsia="en-US"/>
        </w:rPr>
      </w:pPr>
      <w:r>
        <w:rPr>
          <w:rFonts w:hint="default"/>
          <w:b w:val="0"/>
          <w:bCs w:val="0"/>
          <w:sz w:val="24"/>
          <w:szCs w:val="22"/>
          <w:lang w:val="ru-RU" w:eastAsia="en-US"/>
        </w:rPr>
        <w:t xml:space="preserve">Файл </w:t>
      </w:r>
      <w:r>
        <w:rPr>
          <w:rFonts w:hint="default"/>
          <w:b w:val="0"/>
          <w:bCs w:val="0"/>
          <w:sz w:val="24"/>
          <w:szCs w:val="22"/>
          <w:lang w:val="en-US" w:eastAsia="en-US"/>
        </w:rPr>
        <w:t>logic.py</w:t>
      </w:r>
      <w:r>
        <w:rPr>
          <w:rFonts w:hint="default"/>
          <w:b w:val="0"/>
          <w:bCs w:val="0"/>
          <w:sz w:val="24"/>
          <w:szCs w:val="22"/>
          <w:lang w:val="ru-RU" w:eastAsia="en-US"/>
        </w:rPr>
        <w:t>:</w:t>
      </w:r>
    </w:p>
    <w:p w14:paraId="3AA9BAC4">
      <w:pPr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sz w:val="24"/>
          <w:szCs w:val="22"/>
          <w:lang w:val="ru-RU" w:eastAsia="en-US"/>
        </w:rPr>
      </w:pPr>
    </w:p>
    <w:p w14:paraId="47EAEAD0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class OfficialNode:</w:t>
      </w:r>
    </w:p>
    <w:p w14:paraId="730FB076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def __init__(self, obj_id, bribe):</w:t>
      </w:r>
    </w:p>
    <w:p w14:paraId="66233C09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self.id = obj_id</w:t>
      </w:r>
    </w:p>
    <w:p w14:paraId="01B24008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self.bribe = bribe</w:t>
      </w:r>
    </w:p>
    <w:p w14:paraId="202F2889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self.first_child = None</w:t>
      </w:r>
    </w:p>
    <w:p w14:paraId="0B349897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self.next_sibling = None</w:t>
      </w:r>
    </w:p>
    <w:p w14:paraId="17419AAC">
      <w:pPr>
        <w:pStyle w:val="155"/>
        <w:bidi w:val="0"/>
        <w:rPr>
          <w:rFonts w:hint="default"/>
          <w:lang w:val="ru-RU" w:eastAsia="en-US"/>
        </w:rPr>
      </w:pPr>
    </w:p>
    <w:p w14:paraId="594D3FBA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class MinistryTree:</w:t>
      </w:r>
    </w:p>
    <w:p w14:paraId="48F80F27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def __init__(self):</w:t>
      </w:r>
    </w:p>
    <w:p w14:paraId="1F54DEC1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        self.nodes = {} </w:t>
      </w:r>
    </w:p>
    <w:p w14:paraId="13C58784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self.root = None</w:t>
      </w:r>
    </w:p>
    <w:p w14:paraId="11BAAE5E">
      <w:pPr>
        <w:pStyle w:val="155"/>
        <w:bidi w:val="0"/>
        <w:rPr>
          <w:rFonts w:hint="default"/>
          <w:lang w:val="ru-RU" w:eastAsia="en-US"/>
        </w:rPr>
      </w:pPr>
    </w:p>
    <w:p w14:paraId="004068B9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def add_official(self, obj_id, boss_id, bribe):</w:t>
      </w:r>
    </w:p>
    <w:p w14:paraId="07CEC760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if bribe &lt; 0:</w:t>
      </w:r>
    </w:p>
    <w:p w14:paraId="2F577324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raise ValueError(f"Размер взятки не может быть отрицательным (ID: {obj_id}).")</w:t>
      </w:r>
    </w:p>
    <w:p w14:paraId="15236DAF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            </w:t>
      </w:r>
    </w:p>
    <w:p w14:paraId="29BF9B9C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new_node = OfficialNode(obj_id, bribe)</w:t>
      </w:r>
    </w:p>
    <w:p w14:paraId="151A56B6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self.nodes[obj_id] = new_node</w:t>
      </w:r>
    </w:p>
    <w:p w14:paraId="7F2FC671">
      <w:pPr>
        <w:pStyle w:val="155"/>
        <w:bidi w:val="0"/>
        <w:rPr>
          <w:rFonts w:hint="default"/>
          <w:lang w:val="ru-RU" w:eastAsia="en-US"/>
        </w:rPr>
      </w:pPr>
    </w:p>
    <w:p w14:paraId="3D2EF25C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if boss_id == 0:</w:t>
      </w:r>
    </w:p>
    <w:p w14:paraId="0A3B150D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if self.root is not None:</w:t>
      </w:r>
    </w:p>
    <w:p w14:paraId="34A8B576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raise ValueError("Обнаружено более одного главного чиновника.")</w:t>
      </w:r>
    </w:p>
    <w:p w14:paraId="017E7DEF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self.root = new_node</w:t>
      </w:r>
    </w:p>
    <w:p w14:paraId="6C33638F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else:</w:t>
      </w:r>
    </w:p>
    <w:p w14:paraId="3DD91447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if boss_id not in self.nodes:</w:t>
      </w:r>
    </w:p>
    <w:p w14:paraId="651067DA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self.nodes[boss_id] = OfficialNode(boss_id, 0)</w:t>
      </w:r>
    </w:p>
    <w:p w14:paraId="10EF4F76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                </w:t>
      </w:r>
    </w:p>
    <w:p w14:paraId="2B0AF1D7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boss_node = self.nodes[boss_id]</w:t>
      </w:r>
    </w:p>
    <w:p w14:paraId="21508893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if boss_node.first_child is None:</w:t>
      </w:r>
    </w:p>
    <w:p w14:paraId="4ED49927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boss_node.first_child = new_node</w:t>
      </w:r>
    </w:p>
    <w:p w14:paraId="525D3609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else:</w:t>
      </w:r>
    </w:p>
    <w:p w14:paraId="54D3F35C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current = boss_node.first_child</w:t>
      </w:r>
    </w:p>
    <w:p w14:paraId="7F6FA56B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while current.next_sibling is not None:</w:t>
      </w:r>
    </w:p>
    <w:p w14:paraId="6CC7F12A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    current = current.next_sibling</w:t>
      </w:r>
    </w:p>
    <w:p w14:paraId="5F03794D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current.next_sibling = new_node</w:t>
      </w:r>
    </w:p>
    <w:p w14:paraId="0435CB24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                </w:t>
      </w:r>
    </w:p>
    <w:p w14:paraId="25E1EADC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if obj_id in self.nodes and self.nodes[obj_id].bribe == 0 and bribe != 0:</w:t>
      </w:r>
    </w:p>
    <w:p w14:paraId="1ED06595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self.nodes[obj_id].bribe = bribe</w:t>
      </w:r>
    </w:p>
    <w:p w14:paraId="26E4013E">
      <w:pPr>
        <w:pStyle w:val="155"/>
        <w:bidi w:val="0"/>
        <w:rPr>
          <w:rFonts w:hint="default"/>
          <w:lang w:val="ru-RU" w:eastAsia="en-US"/>
        </w:rPr>
      </w:pPr>
    </w:p>
    <w:p w14:paraId="2636CB75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def find_min_bribe_path(self):</w:t>
      </w:r>
    </w:p>
    <w:p w14:paraId="4E0E3B2B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if not self.root:</w:t>
      </w:r>
    </w:p>
    <w:p w14:paraId="68C94923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raise ValueError("В министерстве отсутствует главный чиновник (корень).")</w:t>
      </w:r>
    </w:p>
    <w:p w14:paraId="070A0907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cost, path = self._calculate_min_recursive(self.root)</w:t>
      </w:r>
    </w:p>
    <w:p w14:paraId="192C95B3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return cost, path</w:t>
      </w:r>
    </w:p>
    <w:p w14:paraId="169013B6">
      <w:pPr>
        <w:pStyle w:val="155"/>
        <w:bidi w:val="0"/>
        <w:rPr>
          <w:rFonts w:hint="default"/>
          <w:lang w:val="ru-RU" w:eastAsia="en-US"/>
        </w:rPr>
      </w:pPr>
    </w:p>
    <w:p w14:paraId="57E302D4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def _calculate_min_recursive(self, node):</w:t>
      </w:r>
    </w:p>
    <w:p w14:paraId="458E8499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if not node:</w:t>
      </w:r>
    </w:p>
    <w:p w14:paraId="7BA88F14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return 0, []</w:t>
      </w:r>
    </w:p>
    <w:p w14:paraId="5028C568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            </w:t>
      </w:r>
    </w:p>
    <w:p w14:paraId="04949960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if node.first_child is None:</w:t>
      </w:r>
    </w:p>
    <w:p w14:paraId="3272BC40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return node.bribe, [node.id]</w:t>
      </w:r>
    </w:p>
    <w:p w14:paraId="5BC86985">
      <w:pPr>
        <w:pStyle w:val="155"/>
        <w:bidi w:val="0"/>
        <w:rPr>
          <w:rFonts w:hint="default"/>
          <w:lang w:val="ru-RU" w:eastAsia="en-US"/>
        </w:rPr>
      </w:pPr>
    </w:p>
    <w:p w14:paraId="4CA606AD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min_child_cost = float('inf')</w:t>
      </w:r>
    </w:p>
    <w:p w14:paraId="651BD90F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best_child_path = []</w:t>
      </w:r>
    </w:p>
    <w:p w14:paraId="5B5E410E">
      <w:pPr>
        <w:pStyle w:val="155"/>
        <w:bidi w:val="0"/>
        <w:rPr>
          <w:rFonts w:hint="default"/>
          <w:lang w:val="ru-RU" w:eastAsia="en-US"/>
        </w:rPr>
      </w:pPr>
    </w:p>
    <w:p w14:paraId="631E9AC5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current_child = node.first_child</w:t>
      </w:r>
    </w:p>
    <w:p w14:paraId="73A1BB46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while current_child is not None:</w:t>
      </w:r>
    </w:p>
    <w:p w14:paraId="54B9B58D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child_cost, child_path = self._calculate_min_recursive(current_child)</w:t>
      </w:r>
    </w:p>
    <w:p w14:paraId="665F51AE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if child_cost &lt; min_child_cost:</w:t>
      </w:r>
    </w:p>
    <w:p w14:paraId="41DDF9BE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min_child_cost = child_cost</w:t>
      </w:r>
    </w:p>
    <w:p w14:paraId="08B1E965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best_child_path = child_path</w:t>
      </w:r>
    </w:p>
    <w:p w14:paraId="16664C9D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current_child = current_child.next_sibling</w:t>
      </w:r>
    </w:p>
    <w:p w14:paraId="1341D23D">
      <w:pPr>
        <w:pStyle w:val="155"/>
        <w:bidi w:val="0"/>
        <w:rPr>
          <w:rFonts w:hint="default"/>
          <w:lang w:val="ru-RU" w:eastAsia="en-US"/>
        </w:rPr>
      </w:pPr>
    </w:p>
    <w:p w14:paraId="54654FFB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total_cost = node.bribe + min_child_cost</w:t>
      </w:r>
    </w:p>
    <w:p w14:paraId="51207313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        best_child_path.append(node.id) </w:t>
      </w:r>
    </w:p>
    <w:p w14:paraId="74B3B7E2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        </w:t>
      </w:r>
    </w:p>
    <w:p w14:paraId="639A9EBC">
      <w:pPr>
        <w:pStyle w:val="155"/>
        <w:bidi w:val="0"/>
        <w:rPr>
          <w:rFonts w:hint="default"/>
          <w:b w:val="0"/>
          <w:bCs w:val="0"/>
          <w:szCs w:val="22"/>
          <w:lang w:val="ru-RU" w:eastAsia="en-US"/>
        </w:rPr>
      </w:pPr>
      <w:r>
        <w:rPr>
          <w:rFonts w:hint="default"/>
          <w:lang w:val="ru-RU" w:eastAsia="en-US"/>
        </w:rPr>
        <w:t>        return total_cost, best_child_path</w:t>
      </w:r>
    </w:p>
    <w:p w14:paraId="53F1C100">
      <w:pPr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sz w:val="24"/>
          <w:szCs w:val="22"/>
          <w:lang w:val="ru-RU" w:eastAsia="en-US"/>
        </w:rPr>
      </w:pPr>
    </w:p>
    <w:p w14:paraId="1CB462F5">
      <w:pPr>
        <w:bidi w:val="0"/>
        <w:ind w:left="0" w:leftChars="0" w:firstLine="0" w:firstLineChars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Файл </w:t>
      </w:r>
      <w:r>
        <w:rPr>
          <w:rFonts w:hint="default"/>
          <w:lang w:val="en-US" w:eastAsia="en-US"/>
        </w:rPr>
        <w:t>main.py</w:t>
      </w:r>
      <w:r>
        <w:rPr>
          <w:rFonts w:hint="default"/>
          <w:lang w:val="ru-RU" w:eastAsia="en-US"/>
        </w:rPr>
        <w:t>:</w:t>
      </w:r>
    </w:p>
    <w:p w14:paraId="0AB92157">
      <w:pPr>
        <w:bidi w:val="0"/>
        <w:ind w:left="0" w:leftChars="0" w:firstLine="0" w:firstLineChars="0"/>
        <w:rPr>
          <w:rFonts w:hint="default"/>
          <w:lang w:val="ru-RU" w:eastAsia="en-US"/>
        </w:rPr>
      </w:pPr>
    </w:p>
    <w:p w14:paraId="3F513DEF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from logic import MinistryTree</w:t>
      </w:r>
    </w:p>
    <w:p w14:paraId="0A2535C0">
      <w:pPr>
        <w:pStyle w:val="155"/>
        <w:bidi w:val="0"/>
        <w:rPr>
          <w:rFonts w:hint="default"/>
          <w:lang w:val="ru-RU" w:eastAsia="en-US"/>
        </w:rPr>
      </w:pPr>
    </w:p>
    <w:p w14:paraId="091860E5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def print_menu():</w:t>
      </w:r>
    </w:p>
    <w:p w14:paraId="7F9C92CE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print("\n" + "="*50)</w:t>
      </w:r>
    </w:p>
    <w:p w14:paraId="09625375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print(" МИНИСТЕРСТВО: РАСЧЕТ МИНИМАЛЬНОЙ ВЗЯТКИ")</w:t>
      </w:r>
    </w:p>
    <w:p w14:paraId="4242488F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print("="*50)</w:t>
      </w:r>
    </w:p>
    <w:p w14:paraId="6D5BE8AD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print("1. Ввести данные о чиновниках вручную")</w:t>
      </w:r>
    </w:p>
    <w:p w14:paraId="6A967319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print("2. Загрузить данные из файла")</w:t>
      </w:r>
    </w:p>
    <w:p w14:paraId="0B5AAAB6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print("3. Выход")</w:t>
      </w:r>
    </w:p>
    <w:p w14:paraId="2F50A647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print("="*50)</w:t>
      </w:r>
    </w:p>
    <w:p w14:paraId="37868BAB">
      <w:pPr>
        <w:pStyle w:val="155"/>
        <w:bidi w:val="0"/>
        <w:rPr>
          <w:rFonts w:hint="default"/>
          <w:lang w:val="ru-RU" w:eastAsia="en-US"/>
        </w:rPr>
      </w:pPr>
    </w:p>
    <w:p w14:paraId="386AD9FC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def parse_and_process(lines):</w:t>
      </w:r>
    </w:p>
    <w:p w14:paraId="732D8851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tree = MinistryTree()</w:t>
      </w:r>
    </w:p>
    <w:p w14:paraId="2D61ECB1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for line in lines:</w:t>
      </w:r>
    </w:p>
    <w:p w14:paraId="4BD7F497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line = line.strip()</w:t>
      </w:r>
    </w:p>
    <w:p w14:paraId="6232B6F6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if not line:</w:t>
      </w:r>
    </w:p>
    <w:p w14:paraId="254D6689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continue</w:t>
      </w:r>
    </w:p>
    <w:p w14:paraId="1368BE59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parts = line.split()</w:t>
      </w:r>
    </w:p>
    <w:p w14:paraId="6AACF909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if len(parts) != 3:</w:t>
      </w:r>
    </w:p>
    <w:p w14:paraId="1CDEF23E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raise ValueError(f"Неверный формат строки: '{line}'. Ожидается 3 числа.")</w:t>
      </w:r>
    </w:p>
    <w:p w14:paraId="2EDF6EA6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            </w:t>
      </w:r>
    </w:p>
    <w:p w14:paraId="0D860FCF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try:</w:t>
      </w:r>
    </w:p>
    <w:p w14:paraId="0B9DB0F7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obj_id = int(parts[0])</w:t>
      </w:r>
    </w:p>
    <w:p w14:paraId="3838F009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boss_id = int(parts[1])</w:t>
      </w:r>
    </w:p>
    <w:p w14:paraId="77AE7CF2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bribe = int(parts[2])</w:t>
      </w:r>
    </w:p>
    <w:p w14:paraId="7AE0A3B7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except ValueError:</w:t>
      </w:r>
    </w:p>
    <w:p w14:paraId="0ABB7551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raise ValueError(f"Ошибка парсинга строки '{line}'. Ожидаются целые числа.")</w:t>
      </w:r>
    </w:p>
    <w:p w14:paraId="5AF8543C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            </w:t>
      </w:r>
    </w:p>
    <w:p w14:paraId="7D288228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tree.add_official(obj_id, boss_id, bribe)</w:t>
      </w:r>
    </w:p>
    <w:p w14:paraId="7E8583F6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        </w:t>
      </w:r>
    </w:p>
    <w:p w14:paraId="0870F7D4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cost, path = tree.find_min_bribe_path()</w:t>
      </w:r>
    </w:p>
    <w:p w14:paraId="1FEF4ABD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return cost, path</w:t>
      </w:r>
    </w:p>
    <w:p w14:paraId="2DC0CD05">
      <w:pPr>
        <w:pStyle w:val="155"/>
        <w:bidi w:val="0"/>
        <w:rPr>
          <w:rFonts w:hint="default"/>
          <w:lang w:val="ru-RU" w:eastAsia="en-US"/>
        </w:rPr>
      </w:pPr>
    </w:p>
    <w:p w14:paraId="534D5160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def main():</w:t>
      </w:r>
    </w:p>
    <w:p w14:paraId="102D9571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while True:</w:t>
      </w:r>
    </w:p>
    <w:p w14:paraId="14472824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print_menu()</w:t>
      </w:r>
    </w:p>
    <w:p w14:paraId="09067C08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choice = input("Выберите действие (1-3): ").strip()</w:t>
      </w:r>
    </w:p>
    <w:p w14:paraId="1F40FCEE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        </w:t>
      </w:r>
    </w:p>
    <w:p w14:paraId="3B362C30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if choice == '1':</w:t>
      </w:r>
    </w:p>
    <w:p w14:paraId="1E754D36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print("Введите данные (ID, ID_НАЧАЛЬНИКА, ВЗЯТКА) через пробел.")</w:t>
      </w:r>
    </w:p>
    <w:p w14:paraId="490E89BB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print("Для главного чиновника ID_НАЧАЛЬНИКА = 0.")</w:t>
      </w:r>
    </w:p>
    <w:p w14:paraId="190055E2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print("Введите пустую строку для завершения ввода.")</w:t>
      </w:r>
    </w:p>
    <w:p w14:paraId="5058B58D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lines = []</w:t>
      </w:r>
    </w:p>
    <w:p w14:paraId="16F56520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while True:</w:t>
      </w:r>
    </w:p>
    <w:p w14:paraId="7234EB30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line = input("&gt; ")</w:t>
      </w:r>
    </w:p>
    <w:p w14:paraId="6A30F683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if not line.strip():</w:t>
      </w:r>
    </w:p>
    <w:p w14:paraId="195A3B71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    break</w:t>
      </w:r>
    </w:p>
    <w:p w14:paraId="681538CC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lines.append(line)</w:t>
      </w:r>
    </w:p>
    <w:p w14:paraId="34A00C54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                </w:t>
      </w:r>
    </w:p>
    <w:p w14:paraId="6CB1539C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if not lines:</w:t>
      </w:r>
    </w:p>
    <w:p w14:paraId="637AB607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print("[ВНИМАНИЕ] Данные не введены.")</w:t>
      </w:r>
    </w:p>
    <w:p w14:paraId="650557CE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continue</w:t>
      </w:r>
    </w:p>
    <w:p w14:paraId="47AE0FB1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                </w:t>
      </w:r>
    </w:p>
    <w:p w14:paraId="6905D734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try:</w:t>
      </w:r>
    </w:p>
    <w:p w14:paraId="2FCD4F51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cost, path = parse_and_process(lines)</w:t>
      </w:r>
    </w:p>
    <w:p w14:paraId="41F6F677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print("\n[УСПЕХ] Расчет завершен!")</w:t>
      </w:r>
    </w:p>
    <w:p w14:paraId="79763A2B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print(f"Минимальная общая сумма: {cost} у.е.")</w:t>
      </w:r>
    </w:p>
    <w:p w14:paraId="639D7E74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print(f"Порядок подписей (от подчиненного к главному): {' -&gt; '.join(map(str, path))}")</w:t>
      </w:r>
    </w:p>
    <w:p w14:paraId="598FFEEF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except Exception as e:</w:t>
      </w:r>
    </w:p>
    <w:p w14:paraId="5A1BC6CE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print(f"\n[ОШИБКА] {e}") #Обработка ошибок ввода [cite: 259, 268]</w:t>
      </w:r>
    </w:p>
    <w:p w14:paraId="56BC9CC9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                </w:t>
      </w:r>
    </w:p>
    <w:p w14:paraId="44F98EEB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elif choice == '2':</w:t>
      </w:r>
    </w:p>
    <w:p w14:paraId="0DC453AB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filename = input("Введите имя входного файла: ").strip()</w:t>
      </w:r>
    </w:p>
    <w:p w14:paraId="352AD066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try:</w:t>
      </w:r>
    </w:p>
    <w:p w14:paraId="07271CA1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with open(filename, 'r', encoding='utf-8') as f:</w:t>
      </w:r>
    </w:p>
    <w:p w14:paraId="6BFFB157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    lines = f.readlines()</w:t>
      </w:r>
    </w:p>
    <w:p w14:paraId="1D7F5AF6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                    </w:t>
      </w:r>
    </w:p>
    <w:p w14:paraId="7E060364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cost, path = parse_and_process(lines)</w:t>
      </w:r>
    </w:p>
    <w:p w14:paraId="78041FBF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print("\n[УСПЕХ] Данные успешно прочитаны и рассчитаны!")</w:t>
      </w:r>
    </w:p>
    <w:p w14:paraId="1BB685A3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print(f"Минимальная общая сумма: {cost} у.е.")</w:t>
      </w:r>
    </w:p>
    <w:p w14:paraId="5E4C96C1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print(f"Порядок подписей: {' -&gt; '.join(map(str, path))}")</w:t>
      </w:r>
    </w:p>
    <w:p w14:paraId="771EB4B7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                </w:t>
      </w:r>
    </w:p>
    <w:p w14:paraId="40A6541B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except FileNotFoundError:</w:t>
      </w:r>
    </w:p>
    <w:p w14:paraId="64514A0A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print(f"\n[ОШИБКА] Файл '{filename}' не найден.")</w:t>
      </w:r>
    </w:p>
    <w:p w14:paraId="7F984324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except PermissionError:</w:t>
      </w:r>
    </w:p>
    <w:p w14:paraId="2B0CC62B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print("\n[ОШИБКА ДОСТУПА] Нет прав на чтение файла.")</w:t>
      </w:r>
    </w:p>
    <w:p w14:paraId="0A3D0A15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except Exception as e:</w:t>
      </w:r>
    </w:p>
    <w:p w14:paraId="039F3285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    print(f"\n[ОШИБКА АЛГОРИТМА] {e}")</w:t>
      </w:r>
    </w:p>
    <w:p w14:paraId="7192730A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 xml:space="preserve">                </w:t>
      </w:r>
    </w:p>
    <w:p w14:paraId="4C5B4884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elif choice == '3':</w:t>
      </w:r>
    </w:p>
    <w:p w14:paraId="7DF508F1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print("Завершение программы.")</w:t>
      </w:r>
    </w:p>
    <w:p w14:paraId="33C794BD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break</w:t>
      </w:r>
    </w:p>
    <w:p w14:paraId="7A8DD5E5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else:</w:t>
      </w:r>
    </w:p>
    <w:p w14:paraId="0DA94591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            print("[ОШИБКА] Некорректный выбор. Введите 1, 2 или 3.")</w:t>
      </w:r>
    </w:p>
    <w:p w14:paraId="2CFC8D4E">
      <w:pPr>
        <w:pStyle w:val="155"/>
        <w:bidi w:val="0"/>
        <w:rPr>
          <w:rFonts w:hint="default"/>
          <w:lang w:val="ru-RU" w:eastAsia="en-US"/>
        </w:rPr>
      </w:pPr>
    </w:p>
    <w:p w14:paraId="53102099">
      <w:pPr>
        <w:pStyle w:val="155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if __name__ == "__main__":</w:t>
      </w:r>
    </w:p>
    <w:p w14:paraId="49A9FEF3">
      <w:pPr>
        <w:pStyle w:val="155"/>
        <w:bidi w:val="0"/>
        <w:ind w:firstLine="528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main()</w:t>
      </w:r>
    </w:p>
    <w:p w14:paraId="518CC29A">
      <w:pPr>
        <w:pStyle w:val="155"/>
        <w:bidi w:val="0"/>
        <w:ind w:firstLine="528"/>
        <w:rPr>
          <w:rFonts w:hint="default"/>
          <w:lang w:val="ru-RU" w:eastAsia="en-US"/>
        </w:rPr>
      </w:pPr>
    </w:p>
    <w:p w14:paraId="65D829BD">
      <w:pPr>
        <w:pStyle w:val="155"/>
        <w:bidi w:val="0"/>
        <w:ind w:firstLine="528"/>
        <w:rPr>
          <w:rFonts w:hint="default"/>
          <w:lang w:val="ru-RU" w:eastAsia="en-US"/>
        </w:rPr>
      </w:pPr>
    </w:p>
    <w:p w14:paraId="44C72DF1">
      <w:pPr>
        <w:pStyle w:val="155"/>
        <w:bidi w:val="0"/>
        <w:ind w:firstLine="528"/>
        <w:rPr>
          <w:rFonts w:hint="default"/>
          <w:lang w:val="en-US" w:eastAsia="en-US"/>
        </w:rPr>
      </w:pPr>
    </w:p>
    <w:p w14:paraId="61BA7158">
      <w:pPr>
        <w:pStyle w:val="155"/>
        <w:bidi w:val="0"/>
        <w:rPr>
          <w:rFonts w:hint="default"/>
          <w:lang w:val="ru-RU" w:eastAsia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33355051"/>
      <w:docPartObj>
        <w:docPartGallery w:val="autotext"/>
      </w:docPartObj>
    </w:sdtPr>
    <w:sdtContent>
      <w:p w14:paraId="611FBF46">
        <w:pPr>
          <w:pStyle w:val="86"/>
          <w:tabs>
            <w:tab w:val="center" w:pos="4677"/>
            <w:tab w:val="right" w:pos="9355"/>
            <w:tab w:val="clear" w:pos="4153"/>
            <w:tab w:val="clear" w:pos="8306"/>
          </w:tabs>
          <w:ind w:firstLine="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F9C9DB">
    <w:pPr>
      <w:pStyle w:val="86"/>
      <w:tabs>
        <w:tab w:val="center" w:pos="4677"/>
        <w:tab w:val="right" w:pos="9355"/>
        <w:tab w:val="clear" w:pos="4153"/>
        <w:tab w:val="clear" w:pos="8306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1DC750"/>
  <w:p w14:paraId="6273F11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A1752E"/>
    <w:multiLevelType w:val="singleLevel"/>
    <w:tmpl w:val="82A1752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8F3E2D35"/>
    <w:multiLevelType w:val="singleLevel"/>
    <w:tmpl w:val="8F3E2D3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C9AF857"/>
    <w:multiLevelType w:val="singleLevel"/>
    <w:tmpl w:val="EC9AF85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3">
    <w:nsid w:val="4985D2A9"/>
    <w:multiLevelType w:val="singleLevel"/>
    <w:tmpl w:val="4985D2A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50BA3C30"/>
    <w:multiLevelType w:val="singleLevel"/>
    <w:tmpl w:val="50BA3C3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7"/>
  </w:num>
  <w:num w:numId="5">
    <w:abstractNumId w:val="8"/>
  </w:num>
  <w:num w:numId="6">
    <w:abstractNumId w:val="12"/>
  </w:num>
  <w:num w:numId="7">
    <w:abstractNumId w:val="10"/>
  </w:num>
  <w:num w:numId="8">
    <w:abstractNumId w:val="9"/>
  </w:num>
  <w:num w:numId="9">
    <w:abstractNumId w:val="11"/>
  </w:num>
  <w:num w:numId="10">
    <w:abstractNumId w:val="6"/>
  </w:num>
  <w:num w:numId="11">
    <w:abstractNumId w:val="13"/>
  </w:num>
  <w:num w:numId="12">
    <w:abstractNumId w:val="14"/>
  </w:num>
  <w:num w:numId="13">
    <w:abstractNumId w:val="0"/>
  </w:num>
  <w:num w:numId="14">
    <w:abstractNumId w:val="2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1550656"/>
    <w:rsid w:val="27F54BA9"/>
    <w:rsid w:val="2C2C6D23"/>
    <w:rsid w:val="2F9E219D"/>
    <w:rsid w:val="3D2E204C"/>
    <w:rsid w:val="3F17428F"/>
    <w:rsid w:val="3F341405"/>
    <w:rsid w:val="60D7326D"/>
    <w:rsid w:val="6B9C6A32"/>
    <w:rsid w:val="6E653CBC"/>
    <w:rsid w:val="74D53929"/>
    <w:rsid w:val="7561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sz w:val="24"/>
      <w:szCs w:val="22"/>
      <w:lang w:val="ru-RU" w:eastAsia="en-US" w:bidi="ar-SA"/>
    </w:rPr>
  </w:style>
  <w:style w:type="paragraph" w:styleId="2">
    <w:name w:val="heading 1"/>
    <w:basedOn w:val="1"/>
    <w:next w:val="1"/>
    <w:link w:val="154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ЛР.1 Заголовки структурных объектов"/>
    <w:basedOn w:val="1"/>
    <w:qFormat/>
    <w:uiPriority w:val="0"/>
    <w:pPr>
      <w:ind w:firstLine="0"/>
      <w:jc w:val="center"/>
    </w:pPr>
    <w:rPr>
      <w:b/>
    </w:rPr>
  </w:style>
  <w:style w:type="paragraph" w:customStyle="1" w:styleId="152">
    <w:name w:val="ЛР.1 Содержание 1"/>
    <w:basedOn w:val="66"/>
    <w:autoRedefine/>
    <w:qFormat/>
    <w:uiPriority w:val="0"/>
    <w:pPr>
      <w:tabs>
        <w:tab w:val="right" w:leader="dot" w:pos="9344"/>
      </w:tabs>
      <w:ind w:left="709" w:firstLine="0"/>
    </w:pPr>
  </w:style>
  <w:style w:type="paragraph" w:customStyle="1" w:styleId="153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character" w:customStyle="1" w:styleId="154">
    <w:name w:val="Заголовок 1 Char"/>
    <w:link w:val="2"/>
    <w:qFormat/>
    <w:uiPriority w:val="0"/>
    <w:rPr>
      <w:rFonts w:ascii="Arial" w:hAnsi="Arial" w:cs="Arial"/>
      <w:b/>
      <w:bCs/>
      <w:kern w:val="32"/>
      <w:sz w:val="32"/>
      <w:szCs w:val="32"/>
    </w:rPr>
  </w:style>
  <w:style w:type="paragraph" w:customStyle="1" w:styleId="155">
    <w:name w:val="ЛР. 1 Текст программы"/>
    <w:basedOn w:val="1"/>
    <w:qFormat/>
    <w:uiPriority w:val="0"/>
    <w:pPr>
      <w:spacing w:line="240" w:lineRule="auto"/>
      <w:ind w:firstLine="0"/>
    </w:pPr>
    <w:rPr>
      <w:rFonts w:ascii="Courier New" w:hAnsi="Courier Ne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2747</Words>
  <Characters>18832</Characters>
  <Lines>0</Lines>
  <Paragraphs>0</Paragraphs>
  <TotalTime>23</TotalTime>
  <ScaleCrop>false</ScaleCrop>
  <LinksUpToDate>false</LinksUpToDate>
  <CharactersWithSpaces>24273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2025-11-07T10:36:00Z</dcterms:created>
  <dc:creator>WPS_1755357247</dc:creator>
  <cp:lastModifiedBy>Пользователь</cp:lastModifiedBy>
  <dcterms:modified xsi:type="dcterms:W3CDTF">2026-06-23T16:32:48Z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59BCB2EC59FA43A9A942CA74CDB6039E_12</vt:lpwstr>
  </property>
  <property fmtid="{D5CDD505-2E9C-101B-9397-08002B2CF9AE}" pid="4" name="KSOTemplateDocerSaveRecord">
    <vt:lpwstr>eyJoZGlkIjoiMDljYzUzMWQ4OWI0YzBkYjYzMDRhZTY5ZjZkYmFmYTgiLCJ1c2VySWQiOiI4NDI0ODQ0MDYxNzkifQ==</vt:lpwstr>
  </property>
</Properties>
</file>